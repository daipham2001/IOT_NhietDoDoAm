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21D3B" w:rsidRDefault="00000000">
      <w:pPr>
        <w:spacing w:after="0" w:line="240" w:lineRule="auto"/>
        <w:jc w:val="center"/>
        <w:rPr>
          <w:rFonts w:cs="Times New Roman"/>
          <w:sz w:val="30"/>
          <w:szCs w:val="30"/>
        </w:rPr>
      </w:pPr>
      <w:r>
        <w:rPr>
          <w:rFonts w:cs="Times New Roman"/>
          <w:noProof/>
          <w:sz w:val="30"/>
          <w:szCs w:val="30"/>
        </w:rPr>
        <w:drawing>
          <wp:anchor distT="0" distB="0" distL="114300" distR="114300" simplePos="0" relativeHeight="251659264" behindDoc="1" locked="0" layoutInCell="1" allowOverlap="1">
            <wp:simplePos x="0" y="0"/>
            <wp:positionH relativeFrom="column">
              <wp:posOffset>-244475</wp:posOffset>
            </wp:positionH>
            <wp:positionV relativeFrom="paragraph">
              <wp:posOffset>-210185</wp:posOffset>
            </wp:positionV>
            <wp:extent cx="6231255" cy="8465820"/>
            <wp:effectExtent l="0" t="0" r="4445"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231255" cy="8465820"/>
                    </a:xfrm>
                    <a:prstGeom prst="rect">
                      <a:avLst/>
                    </a:prstGeom>
                    <a:noFill/>
                  </pic:spPr>
                </pic:pic>
              </a:graphicData>
            </a:graphic>
          </wp:anchor>
        </w:drawing>
      </w:r>
      <w:r>
        <w:rPr>
          <w:rFonts w:eastAsia="TimesNewRomanPS-BoldMT" w:cs="Times New Roman"/>
          <w:b/>
          <w:bCs/>
          <w:color w:val="000000"/>
          <w:sz w:val="30"/>
          <w:szCs w:val="30"/>
          <w:lang w:eastAsia="zh-CN" w:bidi="ar"/>
        </w:rPr>
        <w:t>HỌC VIỆN CÔNG NGHỆ BƯU CHÍNH VIỄN THÔNG</w:t>
      </w:r>
    </w:p>
    <w:p w:rsidR="00021D3B" w:rsidRDefault="00000000">
      <w:pPr>
        <w:spacing w:after="0" w:line="240" w:lineRule="auto"/>
        <w:jc w:val="center"/>
        <w:rPr>
          <w:rFonts w:eastAsia="TimesNewRomanPS-BoldMT" w:cs="Times New Roman"/>
          <w:b/>
          <w:bCs/>
          <w:color w:val="000000"/>
          <w:sz w:val="30"/>
          <w:szCs w:val="30"/>
          <w:lang w:eastAsia="zh-CN" w:bidi="ar"/>
        </w:rPr>
      </w:pPr>
      <w:r>
        <w:rPr>
          <w:rFonts w:eastAsia="TimesNewRomanPS-BoldMT" w:cs="Times New Roman"/>
          <w:b/>
          <w:bCs/>
          <w:color w:val="000000"/>
          <w:sz w:val="30"/>
          <w:szCs w:val="30"/>
          <w:lang w:eastAsia="zh-CN" w:bidi="ar"/>
        </w:rPr>
        <w:t>KHOA CÔNG NGHỆ THÔNG TIN 1</w:t>
      </w:r>
    </w:p>
    <w:p w:rsidR="00021D3B" w:rsidRDefault="00000000">
      <w:pPr>
        <w:spacing w:after="0" w:line="240" w:lineRule="auto"/>
        <w:jc w:val="center"/>
        <w:rPr>
          <w:rFonts w:cs="Times New Roman"/>
          <w:sz w:val="30"/>
          <w:szCs w:val="30"/>
        </w:rPr>
      </w:pPr>
      <w:r>
        <w:rPr>
          <w:rFonts w:eastAsia="SimSun" w:cs="Times New Roman"/>
          <w:color w:val="000000"/>
          <w:sz w:val="30"/>
          <w:szCs w:val="30"/>
          <w:lang w:eastAsia="zh-CN" w:bidi="ar"/>
        </w:rPr>
        <w:t>-----o0o----</w:t>
      </w:r>
    </w:p>
    <w:p w:rsidR="00021D3B" w:rsidRDefault="00021D3B">
      <w:pPr>
        <w:jc w:val="center"/>
        <w:rPr>
          <w:rFonts w:eastAsia="TimesNewRomanPS-BoldMT" w:cs="Times New Roman"/>
          <w:b/>
          <w:bCs/>
          <w:color w:val="000000"/>
          <w:sz w:val="30"/>
          <w:szCs w:val="30"/>
          <w:lang w:eastAsia="zh-CN" w:bidi="ar"/>
        </w:rPr>
      </w:pPr>
    </w:p>
    <w:p w:rsidR="00021D3B" w:rsidRDefault="00021D3B">
      <w:pPr>
        <w:tabs>
          <w:tab w:val="left" w:pos="1632"/>
        </w:tabs>
        <w:spacing w:after="120"/>
        <w:jc w:val="center"/>
        <w:rPr>
          <w:rFonts w:cs="Times New Roman"/>
          <w:sz w:val="30"/>
          <w:szCs w:val="30"/>
        </w:rPr>
      </w:pPr>
    </w:p>
    <w:p w:rsidR="00021D3B" w:rsidRDefault="00000000">
      <w:pPr>
        <w:tabs>
          <w:tab w:val="left" w:pos="1632"/>
        </w:tabs>
        <w:spacing w:after="120"/>
        <w:rPr>
          <w:rFonts w:cs="Times New Roman"/>
          <w:sz w:val="30"/>
          <w:szCs w:val="30"/>
        </w:rPr>
      </w:pPr>
      <w:r>
        <w:rPr>
          <w:rFonts w:cs="Times New Roman"/>
          <w:sz w:val="30"/>
          <w:szCs w:val="30"/>
        </w:rPr>
        <w:tab/>
      </w:r>
    </w:p>
    <w:p w:rsidR="00021D3B" w:rsidRDefault="00021D3B">
      <w:pPr>
        <w:tabs>
          <w:tab w:val="left" w:pos="1632"/>
        </w:tabs>
        <w:spacing w:after="120"/>
        <w:rPr>
          <w:rFonts w:cs="Times New Roman"/>
          <w:sz w:val="30"/>
          <w:szCs w:val="30"/>
        </w:rPr>
      </w:pPr>
    </w:p>
    <w:p w:rsidR="00021D3B" w:rsidRDefault="00021D3B">
      <w:pPr>
        <w:tabs>
          <w:tab w:val="left" w:pos="1632"/>
        </w:tabs>
        <w:spacing w:after="120"/>
        <w:rPr>
          <w:rFonts w:cs="Times New Roman"/>
          <w:sz w:val="30"/>
          <w:szCs w:val="30"/>
        </w:rPr>
      </w:pPr>
    </w:p>
    <w:p w:rsidR="00021D3B" w:rsidRDefault="00021D3B">
      <w:pPr>
        <w:tabs>
          <w:tab w:val="left" w:pos="1632"/>
        </w:tabs>
        <w:spacing w:after="120"/>
        <w:rPr>
          <w:rFonts w:cs="Times New Roman"/>
          <w:sz w:val="30"/>
          <w:szCs w:val="30"/>
        </w:rPr>
      </w:pPr>
    </w:p>
    <w:p w:rsidR="00021D3B" w:rsidRDefault="00021D3B">
      <w:pPr>
        <w:tabs>
          <w:tab w:val="left" w:pos="1632"/>
        </w:tabs>
        <w:spacing w:after="120"/>
        <w:rPr>
          <w:rFonts w:cs="Times New Roman"/>
          <w:sz w:val="30"/>
          <w:szCs w:val="30"/>
        </w:rPr>
      </w:pPr>
    </w:p>
    <w:p w:rsidR="00021D3B" w:rsidRDefault="00021D3B">
      <w:pPr>
        <w:tabs>
          <w:tab w:val="left" w:pos="1632"/>
        </w:tabs>
        <w:spacing w:after="120"/>
        <w:rPr>
          <w:rFonts w:cs="Times New Roman"/>
          <w:sz w:val="30"/>
          <w:szCs w:val="30"/>
        </w:rPr>
      </w:pPr>
    </w:p>
    <w:p w:rsidR="00021D3B" w:rsidRDefault="00021D3B">
      <w:pPr>
        <w:tabs>
          <w:tab w:val="left" w:pos="1632"/>
        </w:tabs>
        <w:spacing w:after="120" w:line="240" w:lineRule="auto"/>
        <w:jc w:val="center"/>
        <w:rPr>
          <w:rFonts w:cs="Times New Roman"/>
          <w:b/>
          <w:bCs/>
          <w:sz w:val="30"/>
          <w:szCs w:val="30"/>
        </w:rPr>
      </w:pPr>
    </w:p>
    <w:p w:rsidR="00021D3B" w:rsidRDefault="00000000">
      <w:pPr>
        <w:tabs>
          <w:tab w:val="left" w:pos="1632"/>
        </w:tabs>
        <w:spacing w:after="120" w:line="240" w:lineRule="auto"/>
        <w:jc w:val="center"/>
        <w:rPr>
          <w:rFonts w:cs="Times New Roman"/>
          <w:b/>
          <w:bCs/>
          <w:sz w:val="30"/>
          <w:szCs w:val="30"/>
        </w:rPr>
      </w:pPr>
      <w:r>
        <w:rPr>
          <w:rFonts w:cs="Times New Roman"/>
          <w:b/>
          <w:bCs/>
          <w:sz w:val="30"/>
          <w:szCs w:val="30"/>
          <w:lang w:val="vi-VN"/>
        </w:rPr>
        <w:t>BÀI TẬP LỚN HỌC PHẦN</w:t>
      </w:r>
      <w:r>
        <w:rPr>
          <w:rFonts w:cs="Times New Roman"/>
          <w:b/>
          <w:bCs/>
          <w:sz w:val="30"/>
          <w:szCs w:val="30"/>
        </w:rPr>
        <w:t xml:space="preserve"> IOT VÀ ỨNG DỤNG</w:t>
      </w:r>
    </w:p>
    <w:p w:rsidR="00021D3B" w:rsidRDefault="00021D3B">
      <w:pPr>
        <w:tabs>
          <w:tab w:val="left" w:pos="1632"/>
        </w:tabs>
        <w:spacing w:after="120" w:line="240" w:lineRule="auto"/>
        <w:jc w:val="center"/>
        <w:rPr>
          <w:rFonts w:cs="Times New Roman"/>
          <w:b/>
          <w:bCs/>
          <w:sz w:val="30"/>
          <w:szCs w:val="30"/>
        </w:rPr>
      </w:pPr>
    </w:p>
    <w:p w:rsidR="00021D3B" w:rsidRDefault="00000000">
      <w:pPr>
        <w:tabs>
          <w:tab w:val="left" w:pos="1632"/>
        </w:tabs>
        <w:spacing w:after="120" w:line="240" w:lineRule="auto"/>
        <w:jc w:val="center"/>
        <w:rPr>
          <w:rFonts w:cs="Times New Roman"/>
          <w:b/>
          <w:bCs/>
          <w:sz w:val="30"/>
          <w:szCs w:val="30"/>
          <w:lang w:val="vi-VN"/>
        </w:rPr>
      </w:pPr>
      <w:r>
        <w:rPr>
          <w:rFonts w:cs="Times New Roman"/>
          <w:b/>
          <w:bCs/>
          <w:sz w:val="30"/>
          <w:szCs w:val="30"/>
          <w:lang w:val="vi-VN"/>
        </w:rPr>
        <w:t xml:space="preserve">TÊN ĐỀ TÀI: HỆ THỐNG TỰ ĐỘNG HÓA GIA ĐÌNH </w:t>
      </w:r>
    </w:p>
    <w:p w:rsidR="00021D3B" w:rsidRDefault="00021D3B">
      <w:pPr>
        <w:tabs>
          <w:tab w:val="left" w:pos="1632"/>
        </w:tabs>
        <w:spacing w:after="120" w:line="240" w:lineRule="auto"/>
        <w:jc w:val="center"/>
        <w:rPr>
          <w:rFonts w:cs="Times New Roman"/>
          <w:b/>
          <w:bCs/>
          <w:sz w:val="30"/>
          <w:szCs w:val="30"/>
          <w:lang w:val="vi-VN"/>
        </w:rPr>
      </w:pPr>
    </w:p>
    <w:p w:rsidR="00021D3B" w:rsidRDefault="00000000">
      <w:pPr>
        <w:tabs>
          <w:tab w:val="left" w:pos="1632"/>
        </w:tabs>
        <w:spacing w:after="120" w:line="240" w:lineRule="auto"/>
        <w:jc w:val="center"/>
        <w:rPr>
          <w:rFonts w:cs="Times New Roman"/>
          <w:sz w:val="30"/>
          <w:szCs w:val="30"/>
        </w:rPr>
      </w:pPr>
      <w:r>
        <w:rPr>
          <w:rFonts w:cs="Times New Roman"/>
          <w:b/>
          <w:bCs/>
          <w:sz w:val="30"/>
          <w:szCs w:val="30"/>
        </w:rPr>
        <w:t xml:space="preserve"> </w:t>
      </w:r>
    </w:p>
    <w:p w:rsidR="00021D3B" w:rsidRDefault="00021D3B">
      <w:pPr>
        <w:tabs>
          <w:tab w:val="left" w:pos="1632"/>
        </w:tabs>
        <w:spacing w:after="120"/>
        <w:rPr>
          <w:rFonts w:cs="Times New Roman"/>
          <w:sz w:val="30"/>
          <w:szCs w:val="30"/>
        </w:rPr>
      </w:pPr>
    </w:p>
    <w:p w:rsidR="00021D3B" w:rsidRDefault="00000000">
      <w:pPr>
        <w:tabs>
          <w:tab w:val="left" w:pos="1632"/>
        </w:tabs>
        <w:spacing w:after="120" w:line="240" w:lineRule="auto"/>
        <w:rPr>
          <w:rFonts w:cs="Times New Roman"/>
          <w:sz w:val="30"/>
          <w:szCs w:val="30"/>
        </w:rPr>
      </w:pPr>
      <w:r>
        <w:rPr>
          <w:rFonts w:cs="Times New Roman"/>
          <w:sz w:val="30"/>
          <w:szCs w:val="30"/>
        </w:rPr>
        <w:t xml:space="preserve">      </w:t>
      </w:r>
    </w:p>
    <w:p w:rsidR="00021D3B" w:rsidRDefault="00000000">
      <w:pPr>
        <w:tabs>
          <w:tab w:val="left" w:pos="1632"/>
        </w:tabs>
        <w:spacing w:after="120" w:line="240" w:lineRule="auto"/>
        <w:jc w:val="right"/>
        <w:rPr>
          <w:rFonts w:cs="Times New Roman"/>
          <w:sz w:val="30"/>
          <w:szCs w:val="30"/>
          <w:lang w:val="vi-VN"/>
        </w:rPr>
      </w:pPr>
      <w:r>
        <w:rPr>
          <w:rFonts w:cs="Times New Roman"/>
          <w:b/>
          <w:bCs/>
          <w:sz w:val="30"/>
          <w:szCs w:val="30"/>
        </w:rPr>
        <w:t xml:space="preserve">                N</w:t>
      </w:r>
      <w:r>
        <w:rPr>
          <w:rFonts w:cs="Times New Roman"/>
          <w:b/>
          <w:bCs/>
          <w:sz w:val="30"/>
          <w:szCs w:val="30"/>
          <w:lang w:val="vi-VN"/>
        </w:rPr>
        <w:t>HÓM: 04</w:t>
      </w:r>
    </w:p>
    <w:p w:rsidR="00021D3B" w:rsidRDefault="00021D3B">
      <w:pPr>
        <w:tabs>
          <w:tab w:val="left" w:pos="1632"/>
        </w:tabs>
        <w:spacing w:after="120" w:line="240" w:lineRule="auto"/>
        <w:jc w:val="center"/>
        <w:rPr>
          <w:rFonts w:cs="Times New Roman"/>
          <w:b/>
          <w:bCs/>
          <w:sz w:val="30"/>
          <w:szCs w:val="30"/>
        </w:rPr>
      </w:pPr>
    </w:p>
    <w:p w:rsidR="00021D3B" w:rsidRDefault="00021D3B">
      <w:pPr>
        <w:tabs>
          <w:tab w:val="left" w:pos="1632"/>
        </w:tabs>
        <w:spacing w:after="120" w:line="240" w:lineRule="auto"/>
        <w:jc w:val="center"/>
        <w:rPr>
          <w:rFonts w:cs="Times New Roman"/>
          <w:b/>
          <w:bCs/>
          <w:sz w:val="30"/>
          <w:szCs w:val="30"/>
        </w:rPr>
      </w:pPr>
    </w:p>
    <w:p w:rsidR="00021D3B" w:rsidRDefault="00021D3B">
      <w:pPr>
        <w:tabs>
          <w:tab w:val="left" w:pos="1632"/>
        </w:tabs>
        <w:spacing w:after="120" w:line="240" w:lineRule="auto"/>
        <w:jc w:val="center"/>
        <w:rPr>
          <w:rFonts w:cs="Times New Roman"/>
          <w:b/>
          <w:bCs/>
          <w:sz w:val="30"/>
          <w:szCs w:val="30"/>
        </w:rPr>
      </w:pPr>
    </w:p>
    <w:p w:rsidR="00021D3B" w:rsidRDefault="00000000">
      <w:pPr>
        <w:tabs>
          <w:tab w:val="left" w:pos="1632"/>
        </w:tabs>
        <w:spacing w:after="120" w:line="240" w:lineRule="auto"/>
        <w:jc w:val="center"/>
        <w:rPr>
          <w:rFonts w:cs="Times New Roman"/>
          <w:b/>
          <w:bCs/>
          <w:sz w:val="30"/>
          <w:szCs w:val="30"/>
          <w:lang w:val="vi-VN"/>
        </w:rPr>
      </w:pPr>
      <w:r>
        <w:rPr>
          <w:rFonts w:cs="Times New Roman"/>
          <w:b/>
          <w:bCs/>
          <w:sz w:val="30"/>
          <w:szCs w:val="30"/>
        </w:rPr>
        <w:t>Hà Nội</w:t>
      </w:r>
      <w:r>
        <w:rPr>
          <w:rFonts w:cs="Times New Roman"/>
          <w:b/>
          <w:bCs/>
          <w:sz w:val="30"/>
          <w:szCs w:val="30"/>
          <w:lang w:val="vi-VN"/>
        </w:rPr>
        <w:t>, tháng 10 năm 2022</w:t>
      </w:r>
    </w:p>
    <w:p w:rsidR="00021D3B" w:rsidRDefault="00021D3B"/>
    <w:p w:rsidR="00021D3B" w:rsidRDefault="00021D3B"/>
    <w:p w:rsidR="00021D3B" w:rsidRDefault="00021D3B"/>
    <w:p w:rsidR="00021D3B" w:rsidRDefault="00021D3B">
      <w:pPr>
        <w:sectPr w:rsidR="00021D3B">
          <w:pgSz w:w="11906" w:h="16838"/>
          <w:pgMar w:top="1701" w:right="1134" w:bottom="1701" w:left="1701" w:header="720" w:footer="720" w:gutter="0"/>
          <w:cols w:space="720"/>
          <w:docGrid w:linePitch="360"/>
        </w:sectPr>
      </w:pPr>
    </w:p>
    <w:p w:rsidR="00021D3B" w:rsidRDefault="00000000">
      <w:pPr>
        <w:spacing w:after="0" w:line="240" w:lineRule="auto"/>
        <w:jc w:val="center"/>
        <w:rPr>
          <w:rFonts w:cs="Times New Roman"/>
          <w:sz w:val="30"/>
          <w:szCs w:val="30"/>
        </w:rPr>
      </w:pPr>
      <w:r>
        <w:rPr>
          <w:rFonts w:cs="Times New Roman"/>
          <w:noProof/>
          <w:sz w:val="30"/>
          <w:szCs w:val="30"/>
        </w:rPr>
        <w:lastRenderedPageBreak/>
        <w:drawing>
          <wp:anchor distT="0" distB="0" distL="114300" distR="114300" simplePos="0" relativeHeight="251667456" behindDoc="1" locked="0" layoutInCell="1" allowOverlap="1">
            <wp:simplePos x="0" y="0"/>
            <wp:positionH relativeFrom="column">
              <wp:posOffset>-307975</wp:posOffset>
            </wp:positionH>
            <wp:positionV relativeFrom="paragraph">
              <wp:posOffset>-311785</wp:posOffset>
            </wp:positionV>
            <wp:extent cx="6231255" cy="8465820"/>
            <wp:effectExtent l="0" t="0" r="4445" b="508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231255" cy="8465820"/>
                    </a:xfrm>
                    <a:prstGeom prst="rect">
                      <a:avLst/>
                    </a:prstGeom>
                    <a:noFill/>
                  </pic:spPr>
                </pic:pic>
              </a:graphicData>
            </a:graphic>
          </wp:anchor>
        </w:drawing>
      </w:r>
      <w:r>
        <w:rPr>
          <w:rFonts w:eastAsia="TimesNewRomanPS-BoldMT" w:cs="Times New Roman"/>
          <w:b/>
          <w:bCs/>
          <w:color w:val="000000"/>
          <w:sz w:val="30"/>
          <w:szCs w:val="30"/>
          <w:lang w:eastAsia="zh-CN" w:bidi="ar"/>
        </w:rPr>
        <w:t xml:space="preserve"> HỌC VIỆN</w:t>
      </w:r>
      <w:r>
        <w:rPr>
          <w:rFonts w:eastAsia="TimesNewRomanPS-BoldMT" w:cs="Times New Roman"/>
          <w:b/>
          <w:bCs/>
          <w:color w:val="000000"/>
          <w:sz w:val="30"/>
          <w:szCs w:val="30"/>
          <w:lang w:val="vi-VN" w:eastAsia="zh-CN" w:bidi="ar"/>
        </w:rPr>
        <w:t xml:space="preserve"> </w:t>
      </w:r>
      <w:r>
        <w:rPr>
          <w:rFonts w:eastAsia="TimesNewRomanPS-BoldMT" w:cs="Times New Roman"/>
          <w:b/>
          <w:bCs/>
          <w:color w:val="000000"/>
          <w:sz w:val="30"/>
          <w:szCs w:val="30"/>
          <w:lang w:eastAsia="zh-CN" w:bidi="ar"/>
        </w:rPr>
        <w:t>CÔNG NGHỆ BƯU CHÍNH VIỄN THÔNG</w:t>
      </w:r>
    </w:p>
    <w:p w:rsidR="00021D3B" w:rsidRDefault="00000000">
      <w:pPr>
        <w:spacing w:after="0" w:line="240" w:lineRule="auto"/>
        <w:jc w:val="center"/>
        <w:rPr>
          <w:rFonts w:eastAsia="TimesNewRomanPS-BoldMT" w:cs="Times New Roman"/>
          <w:b/>
          <w:bCs/>
          <w:color w:val="000000"/>
          <w:sz w:val="30"/>
          <w:szCs w:val="30"/>
          <w:lang w:eastAsia="zh-CN" w:bidi="ar"/>
        </w:rPr>
      </w:pPr>
      <w:r>
        <w:rPr>
          <w:rFonts w:eastAsia="TimesNewRomanPS-BoldMT" w:cs="Times New Roman"/>
          <w:b/>
          <w:bCs/>
          <w:color w:val="000000"/>
          <w:sz w:val="30"/>
          <w:szCs w:val="30"/>
          <w:lang w:eastAsia="zh-CN" w:bidi="ar"/>
        </w:rPr>
        <w:t>KHOA CÔNG NGHỆ THÔNG TIN 1</w:t>
      </w:r>
    </w:p>
    <w:p w:rsidR="00021D3B" w:rsidRDefault="00000000">
      <w:pPr>
        <w:spacing w:after="0" w:line="240" w:lineRule="auto"/>
        <w:jc w:val="center"/>
        <w:rPr>
          <w:rFonts w:cs="Times New Roman"/>
          <w:sz w:val="30"/>
          <w:szCs w:val="30"/>
        </w:rPr>
      </w:pPr>
      <w:r>
        <w:rPr>
          <w:rFonts w:eastAsia="SimSun" w:cs="Times New Roman"/>
          <w:color w:val="000000"/>
          <w:sz w:val="30"/>
          <w:szCs w:val="30"/>
          <w:lang w:eastAsia="zh-CN" w:bidi="ar"/>
        </w:rPr>
        <w:t>-----o0o----</w:t>
      </w:r>
    </w:p>
    <w:p w:rsidR="00021D3B" w:rsidRDefault="00021D3B"/>
    <w:p w:rsidR="00021D3B" w:rsidRDefault="00021D3B"/>
    <w:p w:rsidR="00021D3B" w:rsidRDefault="00021D3B"/>
    <w:p w:rsidR="00021D3B" w:rsidRDefault="00021D3B"/>
    <w:p w:rsidR="00021D3B" w:rsidRDefault="00021D3B"/>
    <w:p w:rsidR="00021D3B" w:rsidRDefault="00021D3B"/>
    <w:p w:rsidR="00021D3B" w:rsidRDefault="00021D3B"/>
    <w:p w:rsidR="00021D3B" w:rsidRDefault="00000000">
      <w:pPr>
        <w:rPr>
          <w:rFonts w:cs="Times New Roman"/>
          <w:b/>
          <w:bCs/>
          <w:sz w:val="30"/>
          <w:szCs w:val="30"/>
          <w:lang w:val="vi-VN"/>
        </w:rPr>
      </w:pPr>
      <w:r>
        <w:rPr>
          <w:rFonts w:cs="Times New Roman"/>
          <w:b/>
          <w:bCs/>
          <w:sz w:val="30"/>
          <w:szCs w:val="30"/>
          <w:lang w:val="vi-VN"/>
        </w:rPr>
        <w:t>TÊN ĐỀ TÀI: HỆ THỐNG TỰ ĐỘNG HÓA GIA ĐÌNH</w:t>
      </w:r>
    </w:p>
    <w:p w:rsidR="00021D3B" w:rsidRDefault="00021D3B">
      <w:pPr>
        <w:rPr>
          <w:rFonts w:cs="Times New Roman"/>
          <w:b/>
          <w:bCs/>
          <w:sz w:val="30"/>
          <w:szCs w:val="30"/>
          <w:lang w:val="vi-VN"/>
        </w:rPr>
      </w:pPr>
    </w:p>
    <w:p w:rsidR="00021D3B" w:rsidRDefault="00000000">
      <w:pPr>
        <w:rPr>
          <w:rFonts w:cs="Times New Roman"/>
          <w:b/>
          <w:bCs/>
          <w:sz w:val="30"/>
          <w:szCs w:val="30"/>
          <w:lang w:val="vi-VN"/>
        </w:rPr>
      </w:pPr>
      <w:r>
        <w:rPr>
          <w:rFonts w:cs="Times New Roman"/>
          <w:b/>
          <w:bCs/>
          <w:sz w:val="30"/>
          <w:szCs w:val="30"/>
          <w:lang w:val="vi-VN"/>
        </w:rPr>
        <w:t>Nhóm: 04</w:t>
      </w:r>
    </w:p>
    <w:p w:rsidR="00021D3B" w:rsidRDefault="00000000">
      <w:pPr>
        <w:rPr>
          <w:rFonts w:cs="Times New Roman"/>
          <w:b/>
          <w:bCs/>
          <w:sz w:val="30"/>
          <w:szCs w:val="30"/>
          <w:lang w:val="vi-VN"/>
        </w:rPr>
      </w:pPr>
      <w:r>
        <w:rPr>
          <w:rFonts w:cs="Times New Roman"/>
          <w:b/>
          <w:bCs/>
          <w:sz w:val="30"/>
          <w:szCs w:val="30"/>
          <w:lang w:val="vi-VN"/>
        </w:rPr>
        <w:t xml:space="preserve">Trưởng nhóm: </w:t>
      </w:r>
    </w:p>
    <w:p w:rsidR="00021D3B" w:rsidRDefault="00000000">
      <w:pPr>
        <w:rPr>
          <w:rFonts w:cs="Times New Roman"/>
          <w:b/>
          <w:bCs/>
          <w:sz w:val="30"/>
          <w:szCs w:val="30"/>
          <w:lang w:val="vi-VN"/>
        </w:rPr>
      </w:pPr>
      <w:r>
        <w:rPr>
          <w:rFonts w:cs="Times New Roman"/>
          <w:b/>
          <w:bCs/>
          <w:sz w:val="30"/>
          <w:szCs w:val="30"/>
          <w:lang w:val="vi-VN"/>
        </w:rPr>
        <w:t>Thành viên:</w:t>
      </w:r>
    </w:p>
    <w:p w:rsidR="00021D3B" w:rsidRDefault="00000000">
      <w:pPr>
        <w:rPr>
          <w:rFonts w:cs="Times New Roman"/>
          <w:b/>
          <w:bCs/>
          <w:sz w:val="30"/>
          <w:szCs w:val="30"/>
          <w:lang w:val="vi-VN"/>
        </w:rPr>
      </w:pPr>
      <w:r>
        <w:rPr>
          <w:rFonts w:cs="Times New Roman"/>
          <w:b/>
          <w:bCs/>
          <w:sz w:val="30"/>
          <w:szCs w:val="30"/>
          <w:lang w:val="vi-VN"/>
        </w:rPr>
        <w:t>1.</w:t>
      </w:r>
    </w:p>
    <w:p w:rsidR="00021D3B" w:rsidRDefault="00000000">
      <w:pPr>
        <w:rPr>
          <w:sz w:val="30"/>
          <w:szCs w:val="30"/>
        </w:rPr>
      </w:pPr>
      <w:r>
        <w:rPr>
          <w:rFonts w:cs="Times New Roman"/>
          <w:b/>
          <w:bCs/>
          <w:sz w:val="30"/>
          <w:szCs w:val="30"/>
          <w:lang w:val="vi-VN"/>
        </w:rPr>
        <w:t xml:space="preserve">2. </w:t>
      </w:r>
    </w:p>
    <w:p w:rsidR="00021D3B" w:rsidRDefault="00021D3B"/>
    <w:p w:rsidR="00021D3B" w:rsidRDefault="00021D3B">
      <w:pPr>
        <w:tabs>
          <w:tab w:val="left" w:pos="1632"/>
        </w:tabs>
        <w:spacing w:after="120" w:line="240" w:lineRule="auto"/>
        <w:jc w:val="center"/>
        <w:rPr>
          <w:rFonts w:cs="Times New Roman"/>
          <w:b/>
          <w:bCs/>
          <w:sz w:val="30"/>
          <w:szCs w:val="30"/>
        </w:rPr>
      </w:pPr>
    </w:p>
    <w:p w:rsidR="00021D3B" w:rsidRDefault="00021D3B">
      <w:pPr>
        <w:tabs>
          <w:tab w:val="left" w:pos="1632"/>
        </w:tabs>
        <w:spacing w:after="120" w:line="240" w:lineRule="auto"/>
        <w:jc w:val="center"/>
        <w:rPr>
          <w:rFonts w:cs="Times New Roman"/>
          <w:b/>
          <w:bCs/>
          <w:sz w:val="30"/>
          <w:szCs w:val="30"/>
        </w:rPr>
      </w:pPr>
    </w:p>
    <w:p w:rsidR="00021D3B" w:rsidRDefault="00021D3B">
      <w:pPr>
        <w:tabs>
          <w:tab w:val="left" w:pos="1632"/>
        </w:tabs>
        <w:spacing w:after="120" w:line="240" w:lineRule="auto"/>
        <w:jc w:val="center"/>
        <w:rPr>
          <w:rFonts w:cs="Times New Roman"/>
          <w:b/>
          <w:bCs/>
          <w:sz w:val="30"/>
          <w:szCs w:val="30"/>
        </w:rPr>
      </w:pPr>
    </w:p>
    <w:p w:rsidR="00021D3B" w:rsidRDefault="00000000">
      <w:pPr>
        <w:tabs>
          <w:tab w:val="left" w:pos="1632"/>
        </w:tabs>
        <w:spacing w:after="120" w:line="240" w:lineRule="auto"/>
        <w:jc w:val="center"/>
        <w:rPr>
          <w:rFonts w:cs="Times New Roman"/>
          <w:b/>
          <w:bCs/>
          <w:sz w:val="30"/>
          <w:szCs w:val="30"/>
          <w:lang w:val="vi-VN"/>
        </w:rPr>
      </w:pPr>
      <w:r>
        <w:rPr>
          <w:rFonts w:cs="Times New Roman"/>
          <w:b/>
          <w:bCs/>
          <w:sz w:val="30"/>
          <w:szCs w:val="30"/>
        </w:rPr>
        <w:t>Hà Nội</w:t>
      </w:r>
      <w:r>
        <w:rPr>
          <w:rFonts w:cs="Times New Roman"/>
          <w:b/>
          <w:bCs/>
          <w:sz w:val="30"/>
          <w:szCs w:val="30"/>
          <w:lang w:val="vi-VN"/>
        </w:rPr>
        <w:t>, tháng 10 năm 2022</w:t>
      </w:r>
    </w:p>
    <w:p w:rsidR="00021D3B" w:rsidRDefault="00021D3B">
      <w:pPr>
        <w:sectPr w:rsidR="00021D3B">
          <w:footerReference w:type="default" r:id="rId9"/>
          <w:pgSz w:w="11906" w:h="16838"/>
          <w:pgMar w:top="1701" w:right="1134" w:bottom="1701" w:left="1701" w:header="720" w:footer="720" w:gutter="0"/>
          <w:pgNumType w:start="1"/>
          <w:cols w:space="720"/>
          <w:docGrid w:linePitch="360"/>
        </w:sectPr>
      </w:pPr>
    </w:p>
    <w:p w:rsidR="00021D3B" w:rsidRDefault="00000000">
      <w:pPr>
        <w:spacing w:line="30" w:lineRule="atLeast"/>
        <w:jc w:val="both"/>
        <w:rPr>
          <w:rFonts w:cs="Times New Roman"/>
          <w:szCs w:val="26"/>
        </w:rPr>
      </w:pPr>
      <w:r>
        <w:rPr>
          <w:rFonts w:cs="Times New Roman"/>
          <w:b/>
          <w:bCs/>
          <w:szCs w:val="26"/>
        </w:rPr>
        <w:lastRenderedPageBreak/>
        <w:t>Lời cam đoan</w:t>
      </w:r>
    </w:p>
    <w:p w:rsidR="00021D3B" w:rsidRDefault="00000000">
      <w:pPr>
        <w:spacing w:line="30" w:lineRule="atLeast"/>
        <w:jc w:val="both"/>
        <w:rPr>
          <w:szCs w:val="26"/>
        </w:rPr>
      </w:pPr>
      <w:r>
        <w:rPr>
          <w:szCs w:val="26"/>
          <w:lang w:val="vi-VN"/>
        </w:rPr>
        <w:t>C</w:t>
      </w:r>
      <w:r>
        <w:rPr>
          <w:szCs w:val="26"/>
        </w:rPr>
        <w:t>húng em xin cam đoan đề tài</w:t>
      </w:r>
      <w:r>
        <w:rPr>
          <w:szCs w:val="26"/>
          <w:lang w:val="vi-VN"/>
        </w:rPr>
        <w:t xml:space="preserve"> Hệ thống tự động hóa gia đình</w:t>
      </w:r>
      <w:r>
        <w:rPr>
          <w:szCs w:val="26"/>
        </w:rPr>
        <w:t xml:space="preserve"> do nhóm</w:t>
      </w:r>
      <w:r>
        <w:rPr>
          <w:szCs w:val="26"/>
          <w:lang w:val="vi-VN"/>
        </w:rPr>
        <w:t xml:space="preserve"> 04 </w:t>
      </w:r>
      <w:r>
        <w:rPr>
          <w:szCs w:val="26"/>
        </w:rPr>
        <w:t xml:space="preserve">nghiên </w:t>
      </w:r>
    </w:p>
    <w:p w:rsidR="00021D3B" w:rsidRDefault="00000000">
      <w:pPr>
        <w:spacing w:line="30" w:lineRule="atLeast"/>
        <w:jc w:val="both"/>
        <w:rPr>
          <w:szCs w:val="26"/>
        </w:rPr>
      </w:pPr>
      <w:r>
        <w:rPr>
          <w:szCs w:val="26"/>
        </w:rPr>
        <w:t xml:space="preserve">cứu và thực hiện. </w:t>
      </w:r>
    </w:p>
    <w:p w:rsidR="00021D3B" w:rsidRDefault="00000000">
      <w:pPr>
        <w:spacing w:line="30" w:lineRule="atLeast"/>
        <w:jc w:val="both"/>
        <w:rPr>
          <w:szCs w:val="26"/>
        </w:rPr>
      </w:pPr>
      <w:r>
        <w:rPr>
          <w:szCs w:val="26"/>
          <w:lang w:val="vi-VN"/>
        </w:rPr>
        <w:t>C</w:t>
      </w:r>
      <w:r>
        <w:rPr>
          <w:szCs w:val="26"/>
        </w:rPr>
        <w:t xml:space="preserve">húng em đã kiểm tra dữ liệu theo quy định hiện hành. </w:t>
      </w:r>
    </w:p>
    <w:p w:rsidR="00021D3B" w:rsidRDefault="00000000">
      <w:pPr>
        <w:spacing w:line="30" w:lineRule="atLeast"/>
        <w:jc w:val="both"/>
        <w:rPr>
          <w:szCs w:val="26"/>
        </w:rPr>
      </w:pPr>
      <w:r>
        <w:rPr>
          <w:szCs w:val="26"/>
        </w:rPr>
        <w:t>Kết quả bài làm của đề tài</w:t>
      </w:r>
      <w:r>
        <w:rPr>
          <w:szCs w:val="26"/>
          <w:lang w:val="vi-VN"/>
        </w:rPr>
        <w:t xml:space="preserve"> Hệ thống tự động hóa gia đình</w:t>
      </w:r>
      <w:r>
        <w:rPr>
          <w:szCs w:val="26"/>
        </w:rPr>
        <w:t xml:space="preserve"> là trung thực và không sao chép từ bất kỳ bài tập</w:t>
      </w:r>
      <w:r>
        <w:rPr>
          <w:szCs w:val="26"/>
          <w:lang w:val="vi-VN"/>
        </w:rPr>
        <w:t xml:space="preserve"> </w:t>
      </w:r>
      <w:r>
        <w:rPr>
          <w:szCs w:val="26"/>
        </w:rPr>
        <w:t xml:space="preserve">của nhóm khác. </w:t>
      </w:r>
    </w:p>
    <w:p w:rsidR="00021D3B" w:rsidRDefault="00000000">
      <w:pPr>
        <w:spacing w:line="30" w:lineRule="atLeast"/>
        <w:jc w:val="both"/>
        <w:rPr>
          <w:rFonts w:cs="Times New Roman"/>
          <w:szCs w:val="26"/>
        </w:rPr>
      </w:pPr>
      <w:r>
        <w:rPr>
          <w:szCs w:val="26"/>
        </w:rPr>
        <w:t>Các tài liệu được sử dụng trong tiểu luận có nguồn gốc, xuất xứ rõ ràng.</w:t>
      </w:r>
    </w:p>
    <w:p w:rsidR="00021D3B" w:rsidRDefault="00000000">
      <w:pPr>
        <w:spacing w:line="30" w:lineRule="atLeast"/>
        <w:jc w:val="both"/>
        <w:rPr>
          <w:rFonts w:cs="Times New Roman"/>
          <w:bCs/>
          <w:szCs w:val="26"/>
        </w:rPr>
      </w:pPr>
      <w:r>
        <w:rPr>
          <w:rFonts w:cs="Times New Roman"/>
          <w:szCs w:val="26"/>
        </w:rPr>
        <w:t xml:space="preserve">                                                                                            </w:t>
      </w:r>
      <w:r>
        <w:rPr>
          <w:rFonts w:cs="Times New Roman"/>
          <w:bCs/>
          <w:szCs w:val="26"/>
        </w:rPr>
        <w:t>Sinh viên thực hiện</w:t>
      </w:r>
    </w:p>
    <w:p w:rsidR="00021D3B" w:rsidRDefault="00000000">
      <w:pPr>
        <w:spacing w:line="30" w:lineRule="atLeast"/>
        <w:jc w:val="both"/>
        <w:rPr>
          <w:rFonts w:cs="Times New Roman"/>
          <w:b/>
          <w:szCs w:val="26"/>
          <w:lang w:val="vi-VN"/>
        </w:rPr>
      </w:pPr>
      <w:r>
        <w:rPr>
          <w:rFonts w:cs="Times New Roman"/>
          <w:szCs w:val="26"/>
        </w:rPr>
        <w:t xml:space="preserve">                                                                                            </w:t>
      </w:r>
      <w:r>
        <w:rPr>
          <w:rFonts w:cs="Times New Roman"/>
          <w:szCs w:val="26"/>
          <w:lang w:val="vi-VN"/>
        </w:rPr>
        <w:tab/>
        <w:t>Nhóm 04</w:t>
      </w:r>
    </w:p>
    <w:p w:rsidR="00021D3B" w:rsidRDefault="00021D3B">
      <w:pPr>
        <w:spacing w:line="30" w:lineRule="atLeast"/>
        <w:rPr>
          <w:rFonts w:cs="Times New Roman"/>
          <w:szCs w:val="26"/>
        </w:rPr>
      </w:pPr>
    </w:p>
    <w:p w:rsidR="00021D3B" w:rsidRDefault="00021D3B">
      <w:pPr>
        <w:spacing w:line="30" w:lineRule="atLeast"/>
        <w:rPr>
          <w:rFonts w:cs="Times New Roman"/>
          <w:szCs w:val="26"/>
        </w:rPr>
      </w:pPr>
    </w:p>
    <w:p w:rsidR="00021D3B" w:rsidRDefault="00021D3B">
      <w:pPr>
        <w:spacing w:line="30" w:lineRule="atLeast"/>
        <w:rPr>
          <w:rFonts w:cs="Times New Roman"/>
          <w:szCs w:val="26"/>
        </w:rPr>
      </w:pPr>
    </w:p>
    <w:p w:rsidR="00021D3B" w:rsidRDefault="00021D3B">
      <w:pPr>
        <w:spacing w:line="30" w:lineRule="atLeast"/>
        <w:rPr>
          <w:rFonts w:cs="Times New Roman"/>
          <w:szCs w:val="26"/>
        </w:rPr>
      </w:pPr>
    </w:p>
    <w:p w:rsidR="00021D3B" w:rsidRDefault="00021D3B">
      <w:pPr>
        <w:spacing w:line="30" w:lineRule="atLeast"/>
        <w:rPr>
          <w:rFonts w:cs="Times New Roman"/>
          <w:szCs w:val="26"/>
        </w:rPr>
      </w:pPr>
    </w:p>
    <w:p w:rsidR="00021D3B" w:rsidRDefault="00021D3B">
      <w:pPr>
        <w:spacing w:line="30" w:lineRule="atLeast"/>
        <w:rPr>
          <w:rFonts w:cs="Times New Roman"/>
          <w:szCs w:val="26"/>
        </w:rPr>
      </w:pPr>
    </w:p>
    <w:p w:rsidR="00021D3B" w:rsidRDefault="00021D3B">
      <w:pPr>
        <w:spacing w:line="30" w:lineRule="atLeast"/>
        <w:rPr>
          <w:rFonts w:cs="Times New Roman"/>
          <w:szCs w:val="26"/>
        </w:rPr>
      </w:pPr>
    </w:p>
    <w:p w:rsidR="00021D3B" w:rsidRDefault="00021D3B">
      <w:pPr>
        <w:spacing w:line="30" w:lineRule="atLeast"/>
        <w:rPr>
          <w:rFonts w:cs="Times New Roman"/>
          <w:szCs w:val="26"/>
        </w:rPr>
      </w:pPr>
    </w:p>
    <w:p w:rsidR="00021D3B" w:rsidRDefault="00021D3B">
      <w:pPr>
        <w:spacing w:line="30" w:lineRule="atLeast"/>
        <w:rPr>
          <w:rFonts w:cs="Times New Roman"/>
          <w:szCs w:val="26"/>
        </w:rPr>
      </w:pPr>
    </w:p>
    <w:p w:rsidR="00021D3B" w:rsidRDefault="00021D3B">
      <w:pPr>
        <w:spacing w:line="30" w:lineRule="atLeast"/>
        <w:rPr>
          <w:rFonts w:cs="Times New Roman"/>
          <w:szCs w:val="26"/>
        </w:rPr>
      </w:pPr>
    </w:p>
    <w:p w:rsidR="00021D3B" w:rsidRDefault="00021D3B">
      <w:pPr>
        <w:spacing w:line="30" w:lineRule="atLeast"/>
        <w:rPr>
          <w:rFonts w:cs="Times New Roman"/>
          <w:szCs w:val="26"/>
        </w:rPr>
      </w:pPr>
    </w:p>
    <w:p w:rsidR="00021D3B" w:rsidRDefault="00021D3B">
      <w:pPr>
        <w:spacing w:line="30" w:lineRule="atLeast"/>
        <w:rPr>
          <w:rFonts w:cs="Times New Roman"/>
          <w:szCs w:val="26"/>
        </w:rPr>
      </w:pPr>
    </w:p>
    <w:p w:rsidR="00021D3B" w:rsidRDefault="00021D3B">
      <w:pPr>
        <w:spacing w:line="30" w:lineRule="atLeast"/>
        <w:rPr>
          <w:rFonts w:cs="Times New Roman"/>
          <w:szCs w:val="26"/>
        </w:rPr>
      </w:pPr>
    </w:p>
    <w:p w:rsidR="00021D3B" w:rsidRDefault="00021D3B">
      <w:pPr>
        <w:spacing w:line="30" w:lineRule="atLeast"/>
        <w:rPr>
          <w:rFonts w:cs="Times New Roman"/>
          <w:szCs w:val="26"/>
        </w:rPr>
      </w:pPr>
    </w:p>
    <w:p w:rsidR="00021D3B" w:rsidRDefault="00021D3B">
      <w:pPr>
        <w:spacing w:line="30" w:lineRule="atLeast"/>
        <w:rPr>
          <w:rFonts w:cs="Times New Roman"/>
          <w:szCs w:val="26"/>
        </w:rPr>
      </w:pPr>
    </w:p>
    <w:p w:rsidR="00021D3B" w:rsidRDefault="00021D3B">
      <w:pPr>
        <w:spacing w:line="30" w:lineRule="atLeast"/>
        <w:rPr>
          <w:rFonts w:cs="Times New Roman"/>
          <w:szCs w:val="26"/>
        </w:rPr>
      </w:pPr>
    </w:p>
    <w:p w:rsidR="00021D3B" w:rsidRDefault="00021D3B">
      <w:pPr>
        <w:spacing w:line="30" w:lineRule="atLeast"/>
        <w:rPr>
          <w:rFonts w:cs="Times New Roman"/>
          <w:szCs w:val="26"/>
        </w:rPr>
      </w:pPr>
    </w:p>
    <w:p w:rsidR="00021D3B" w:rsidRDefault="00021D3B">
      <w:pPr>
        <w:spacing w:line="30" w:lineRule="atLeast"/>
        <w:rPr>
          <w:rFonts w:cs="Times New Roman"/>
          <w:szCs w:val="26"/>
        </w:rPr>
      </w:pPr>
    </w:p>
    <w:sdt>
      <w:sdtPr>
        <w:rPr>
          <w:rFonts w:ascii="SimSun" w:eastAsia="SimSun" w:hAnsi="SimSun"/>
          <w:sz w:val="21"/>
        </w:rPr>
        <w:id w:val="147458654"/>
        <w15:color w:val="DBDBDB"/>
        <w:docPartObj>
          <w:docPartGallery w:val="Table of Contents"/>
          <w:docPartUnique/>
        </w:docPartObj>
      </w:sdtPr>
      <w:sdtEndPr>
        <w:rPr>
          <w:rFonts w:ascii="Times New Roman" w:eastAsiaTheme="minorEastAsia" w:hAnsi="Times New Roman" w:cs="Times New Roman"/>
          <w:sz w:val="26"/>
          <w:szCs w:val="26"/>
        </w:rPr>
      </w:sdtEndPr>
      <w:sdtContent>
        <w:p w:rsidR="00021D3B" w:rsidRDefault="00000000">
          <w:pPr>
            <w:spacing w:afterLines="100" w:after="240" w:line="30" w:lineRule="atLeast"/>
            <w:jc w:val="center"/>
            <w:rPr>
              <w:lang w:val="vi-VN"/>
            </w:rPr>
          </w:pPr>
          <w:r>
            <w:rPr>
              <w:rFonts w:eastAsia="SimSun" w:cs="Times New Roman"/>
              <w:b/>
              <w:bCs/>
              <w:szCs w:val="26"/>
              <w:lang w:val="vi-VN"/>
            </w:rPr>
            <w:t>MỤC LỤC</w:t>
          </w:r>
        </w:p>
        <w:p w:rsidR="00021D3B" w:rsidRDefault="00000000">
          <w:pPr>
            <w:pStyle w:val="WPSOffice1"/>
            <w:tabs>
              <w:tab w:val="right" w:leader="dot" w:pos="9071"/>
            </w:tabs>
            <w:spacing w:afterLines="100" w:after="240" w:line="30" w:lineRule="atLeast"/>
            <w:rPr>
              <w:sz w:val="26"/>
              <w:szCs w:val="26"/>
            </w:rPr>
          </w:pPr>
          <w:r>
            <w:rPr>
              <w:sz w:val="26"/>
              <w:szCs w:val="26"/>
            </w:rPr>
            <w:fldChar w:fldCharType="begin"/>
          </w:r>
          <w:r>
            <w:rPr>
              <w:sz w:val="26"/>
              <w:szCs w:val="26"/>
            </w:rPr>
            <w:instrText xml:space="preserve">TOC \o "1-1" \h \u </w:instrText>
          </w:r>
          <w:r>
            <w:rPr>
              <w:sz w:val="26"/>
              <w:szCs w:val="26"/>
            </w:rPr>
            <w:fldChar w:fldCharType="separate"/>
          </w:r>
          <w:hyperlink w:anchor="_Toc4363" w:history="1">
            <w:r>
              <w:rPr>
                <w:b/>
                <w:bCs/>
                <w:sz w:val="26"/>
                <w:szCs w:val="26"/>
              </w:rPr>
              <w:t>MỞ ĐẦU</w:t>
            </w:r>
            <w:r>
              <w:rPr>
                <w:b/>
                <w:bCs/>
                <w:sz w:val="26"/>
                <w:szCs w:val="26"/>
              </w:rPr>
              <w:tab/>
            </w:r>
            <w:r>
              <w:rPr>
                <w:b/>
                <w:bCs/>
                <w:sz w:val="26"/>
                <w:szCs w:val="26"/>
              </w:rPr>
              <w:fldChar w:fldCharType="begin"/>
            </w:r>
            <w:r>
              <w:rPr>
                <w:b/>
                <w:bCs/>
                <w:sz w:val="26"/>
                <w:szCs w:val="26"/>
              </w:rPr>
              <w:instrText xml:space="preserve"> PAGEREF _Toc4363 \h </w:instrText>
            </w:r>
            <w:r>
              <w:rPr>
                <w:b/>
                <w:bCs/>
                <w:sz w:val="26"/>
                <w:szCs w:val="26"/>
              </w:rPr>
            </w:r>
            <w:r>
              <w:rPr>
                <w:b/>
                <w:bCs/>
                <w:sz w:val="26"/>
                <w:szCs w:val="26"/>
              </w:rPr>
              <w:fldChar w:fldCharType="separate"/>
            </w:r>
            <w:r>
              <w:rPr>
                <w:b/>
                <w:bCs/>
                <w:sz w:val="26"/>
                <w:szCs w:val="26"/>
              </w:rPr>
              <w:t>1</w:t>
            </w:r>
            <w:r>
              <w:rPr>
                <w:b/>
                <w:bCs/>
                <w:sz w:val="26"/>
                <w:szCs w:val="26"/>
              </w:rPr>
              <w:fldChar w:fldCharType="end"/>
            </w:r>
          </w:hyperlink>
        </w:p>
        <w:p w:rsidR="00021D3B" w:rsidRDefault="00000000">
          <w:pPr>
            <w:pStyle w:val="WPSOffice1"/>
            <w:tabs>
              <w:tab w:val="right" w:leader="dot" w:pos="9071"/>
            </w:tabs>
            <w:spacing w:afterLines="100" w:after="240" w:line="30" w:lineRule="atLeast"/>
            <w:rPr>
              <w:sz w:val="26"/>
              <w:szCs w:val="26"/>
            </w:rPr>
          </w:pPr>
          <w:hyperlink w:anchor="_Toc14947" w:history="1">
            <w:r>
              <w:rPr>
                <w:b/>
                <w:bCs/>
                <w:sz w:val="26"/>
                <w:szCs w:val="26"/>
                <w:lang w:val="vi-VN"/>
              </w:rPr>
              <w:t>NỘI DUNG VÀ KẾT QUẢ NGHIÊN CỨU</w:t>
            </w:r>
            <w:r>
              <w:rPr>
                <w:sz w:val="26"/>
                <w:szCs w:val="26"/>
              </w:rPr>
              <w:tab/>
            </w:r>
            <w:r>
              <w:rPr>
                <w:sz w:val="26"/>
                <w:szCs w:val="26"/>
              </w:rPr>
              <w:fldChar w:fldCharType="begin"/>
            </w:r>
            <w:r>
              <w:rPr>
                <w:sz w:val="26"/>
                <w:szCs w:val="26"/>
              </w:rPr>
              <w:instrText xml:space="preserve"> PAGEREF _Toc14947 \h </w:instrText>
            </w:r>
            <w:r>
              <w:rPr>
                <w:sz w:val="26"/>
                <w:szCs w:val="26"/>
              </w:rPr>
            </w:r>
            <w:r>
              <w:rPr>
                <w:sz w:val="26"/>
                <w:szCs w:val="26"/>
              </w:rPr>
              <w:fldChar w:fldCharType="separate"/>
            </w:r>
            <w:r>
              <w:rPr>
                <w:sz w:val="26"/>
                <w:szCs w:val="26"/>
              </w:rPr>
              <w:t>1</w:t>
            </w:r>
            <w:r>
              <w:rPr>
                <w:sz w:val="26"/>
                <w:szCs w:val="26"/>
              </w:rPr>
              <w:fldChar w:fldCharType="end"/>
            </w:r>
          </w:hyperlink>
        </w:p>
        <w:p w:rsidR="00021D3B" w:rsidRDefault="00000000">
          <w:pPr>
            <w:pStyle w:val="WPSOffice1"/>
            <w:tabs>
              <w:tab w:val="right" w:leader="dot" w:pos="9071"/>
            </w:tabs>
            <w:spacing w:afterLines="100" w:after="240" w:line="30" w:lineRule="atLeast"/>
            <w:rPr>
              <w:sz w:val="26"/>
              <w:szCs w:val="26"/>
            </w:rPr>
          </w:pPr>
          <w:hyperlink w:anchor="_Toc13393" w:history="1">
            <w:r>
              <w:rPr>
                <w:b/>
                <w:bCs/>
                <w:sz w:val="26"/>
                <w:szCs w:val="26"/>
              </w:rPr>
              <w:t>1.1 Yêu cầu của của hệ thống</w:t>
            </w:r>
            <w:r>
              <w:rPr>
                <w:sz w:val="26"/>
                <w:szCs w:val="26"/>
              </w:rPr>
              <w:tab/>
            </w:r>
            <w:r>
              <w:rPr>
                <w:sz w:val="26"/>
                <w:szCs w:val="26"/>
              </w:rPr>
              <w:fldChar w:fldCharType="begin"/>
            </w:r>
            <w:r>
              <w:rPr>
                <w:sz w:val="26"/>
                <w:szCs w:val="26"/>
              </w:rPr>
              <w:instrText xml:space="preserve"> PAGEREF _Toc13393 \h </w:instrText>
            </w:r>
            <w:r>
              <w:rPr>
                <w:sz w:val="26"/>
                <w:szCs w:val="26"/>
              </w:rPr>
            </w:r>
            <w:r>
              <w:rPr>
                <w:sz w:val="26"/>
                <w:szCs w:val="26"/>
              </w:rPr>
              <w:fldChar w:fldCharType="separate"/>
            </w:r>
            <w:r>
              <w:rPr>
                <w:sz w:val="26"/>
                <w:szCs w:val="26"/>
              </w:rPr>
              <w:t>1</w:t>
            </w:r>
            <w:r>
              <w:rPr>
                <w:sz w:val="26"/>
                <w:szCs w:val="26"/>
              </w:rPr>
              <w:fldChar w:fldCharType="end"/>
            </w:r>
          </w:hyperlink>
        </w:p>
        <w:p w:rsidR="00021D3B" w:rsidRDefault="00000000">
          <w:pPr>
            <w:pStyle w:val="WPSOffice1"/>
            <w:tabs>
              <w:tab w:val="right" w:leader="dot" w:pos="9071"/>
            </w:tabs>
            <w:spacing w:afterLines="100" w:after="240" w:line="30" w:lineRule="atLeast"/>
            <w:rPr>
              <w:sz w:val="26"/>
              <w:szCs w:val="26"/>
            </w:rPr>
          </w:pPr>
          <w:hyperlink w:anchor="_Toc6864" w:history="1">
            <w:r>
              <w:rPr>
                <w:b/>
                <w:bCs/>
                <w:sz w:val="26"/>
                <w:szCs w:val="26"/>
              </w:rPr>
              <w:t xml:space="preserve">1.2 </w:t>
            </w:r>
            <w:r>
              <w:rPr>
                <w:b/>
                <w:bCs/>
                <w:sz w:val="26"/>
                <w:szCs w:val="26"/>
                <w:lang w:val="vi-VN"/>
              </w:rPr>
              <w:t>X</w:t>
            </w:r>
            <w:r>
              <w:rPr>
                <w:b/>
                <w:bCs/>
                <w:sz w:val="26"/>
                <w:szCs w:val="26"/>
              </w:rPr>
              <w:t>ây dựng hệ thống</w:t>
            </w:r>
            <w:r>
              <w:rPr>
                <w:sz w:val="26"/>
                <w:szCs w:val="26"/>
              </w:rPr>
              <w:tab/>
            </w:r>
            <w:r>
              <w:rPr>
                <w:sz w:val="26"/>
                <w:szCs w:val="26"/>
              </w:rPr>
              <w:fldChar w:fldCharType="begin"/>
            </w:r>
            <w:r>
              <w:rPr>
                <w:sz w:val="26"/>
                <w:szCs w:val="26"/>
              </w:rPr>
              <w:instrText xml:space="preserve"> PAGEREF _Toc6864 \h </w:instrText>
            </w:r>
            <w:r>
              <w:rPr>
                <w:sz w:val="26"/>
                <w:szCs w:val="26"/>
              </w:rPr>
            </w:r>
            <w:r>
              <w:rPr>
                <w:sz w:val="26"/>
                <w:szCs w:val="26"/>
              </w:rPr>
              <w:fldChar w:fldCharType="separate"/>
            </w:r>
            <w:r>
              <w:rPr>
                <w:sz w:val="26"/>
                <w:szCs w:val="26"/>
              </w:rPr>
              <w:t>2</w:t>
            </w:r>
            <w:r>
              <w:rPr>
                <w:sz w:val="26"/>
                <w:szCs w:val="26"/>
              </w:rPr>
              <w:fldChar w:fldCharType="end"/>
            </w:r>
          </w:hyperlink>
        </w:p>
        <w:p w:rsidR="00021D3B" w:rsidRDefault="00000000">
          <w:pPr>
            <w:pStyle w:val="WPSOffice1"/>
            <w:tabs>
              <w:tab w:val="right" w:leader="dot" w:pos="9071"/>
            </w:tabs>
            <w:spacing w:afterLines="100" w:after="240" w:line="30" w:lineRule="atLeast"/>
            <w:rPr>
              <w:sz w:val="26"/>
              <w:szCs w:val="26"/>
            </w:rPr>
          </w:pPr>
          <w:hyperlink w:anchor="_Toc2026" w:history="1">
            <w:r>
              <w:rPr>
                <w:i/>
                <w:iCs/>
                <w:sz w:val="26"/>
                <w:szCs w:val="26"/>
              </w:rPr>
              <w:t>1.2.2 Sơ đồ chi tiết</w:t>
            </w:r>
            <w:r>
              <w:rPr>
                <w:sz w:val="26"/>
                <w:szCs w:val="26"/>
              </w:rPr>
              <w:tab/>
            </w:r>
            <w:r>
              <w:rPr>
                <w:i/>
                <w:iCs/>
                <w:sz w:val="26"/>
                <w:szCs w:val="26"/>
              </w:rPr>
              <w:fldChar w:fldCharType="begin"/>
            </w:r>
            <w:r>
              <w:rPr>
                <w:i/>
                <w:iCs/>
                <w:sz w:val="26"/>
                <w:szCs w:val="26"/>
              </w:rPr>
              <w:instrText xml:space="preserve"> PAGEREF _Toc2026 \h </w:instrText>
            </w:r>
            <w:r>
              <w:rPr>
                <w:i/>
                <w:iCs/>
                <w:sz w:val="26"/>
                <w:szCs w:val="26"/>
              </w:rPr>
            </w:r>
            <w:r>
              <w:rPr>
                <w:i/>
                <w:iCs/>
                <w:sz w:val="26"/>
                <w:szCs w:val="26"/>
              </w:rPr>
              <w:fldChar w:fldCharType="separate"/>
            </w:r>
            <w:r>
              <w:rPr>
                <w:i/>
                <w:iCs/>
                <w:sz w:val="26"/>
                <w:szCs w:val="26"/>
              </w:rPr>
              <w:t>15</w:t>
            </w:r>
            <w:r>
              <w:rPr>
                <w:i/>
                <w:iCs/>
                <w:sz w:val="26"/>
                <w:szCs w:val="26"/>
              </w:rPr>
              <w:fldChar w:fldCharType="end"/>
            </w:r>
          </w:hyperlink>
        </w:p>
        <w:p w:rsidR="00021D3B" w:rsidRDefault="00000000">
          <w:pPr>
            <w:pStyle w:val="WPSOffice1"/>
            <w:tabs>
              <w:tab w:val="right" w:leader="dot" w:pos="9071"/>
            </w:tabs>
            <w:spacing w:afterLines="100" w:after="240" w:line="30" w:lineRule="atLeast"/>
            <w:rPr>
              <w:sz w:val="26"/>
              <w:szCs w:val="26"/>
            </w:rPr>
          </w:pPr>
          <w:hyperlink w:anchor="_Toc18059" w:history="1">
            <w:r>
              <w:rPr>
                <w:i/>
                <w:iCs/>
                <w:sz w:val="26"/>
                <w:szCs w:val="26"/>
              </w:rPr>
              <w:t>1.2.3 Lưu đồ thuật toán</w:t>
            </w:r>
            <w:r>
              <w:rPr>
                <w:sz w:val="26"/>
                <w:szCs w:val="26"/>
              </w:rPr>
              <w:tab/>
            </w:r>
            <w:r>
              <w:rPr>
                <w:i/>
                <w:iCs/>
                <w:sz w:val="26"/>
                <w:szCs w:val="26"/>
              </w:rPr>
              <w:fldChar w:fldCharType="begin"/>
            </w:r>
            <w:r>
              <w:rPr>
                <w:i/>
                <w:iCs/>
                <w:sz w:val="26"/>
                <w:szCs w:val="26"/>
              </w:rPr>
              <w:instrText xml:space="preserve"> PAGEREF _Toc18059 \h </w:instrText>
            </w:r>
            <w:r>
              <w:rPr>
                <w:i/>
                <w:iCs/>
                <w:sz w:val="26"/>
                <w:szCs w:val="26"/>
              </w:rPr>
            </w:r>
            <w:r>
              <w:rPr>
                <w:i/>
                <w:iCs/>
                <w:sz w:val="26"/>
                <w:szCs w:val="26"/>
              </w:rPr>
              <w:fldChar w:fldCharType="separate"/>
            </w:r>
            <w:r>
              <w:rPr>
                <w:i/>
                <w:iCs/>
                <w:sz w:val="26"/>
                <w:szCs w:val="26"/>
              </w:rPr>
              <w:t>16</w:t>
            </w:r>
            <w:r>
              <w:rPr>
                <w:i/>
                <w:iCs/>
                <w:sz w:val="26"/>
                <w:szCs w:val="26"/>
              </w:rPr>
              <w:fldChar w:fldCharType="end"/>
            </w:r>
          </w:hyperlink>
        </w:p>
        <w:p w:rsidR="00021D3B" w:rsidRDefault="00000000">
          <w:pPr>
            <w:pStyle w:val="WPSOffice1"/>
            <w:tabs>
              <w:tab w:val="right" w:leader="dot" w:pos="9071"/>
            </w:tabs>
            <w:spacing w:afterLines="100" w:after="240" w:line="30" w:lineRule="atLeast"/>
            <w:rPr>
              <w:sz w:val="26"/>
              <w:szCs w:val="26"/>
            </w:rPr>
          </w:pPr>
          <w:hyperlink w:anchor="_Toc462" w:history="1">
            <w:r>
              <w:rPr>
                <w:i/>
                <w:iCs/>
                <w:sz w:val="26"/>
                <w:szCs w:val="26"/>
              </w:rPr>
              <w:t>1.2.4 Code</w:t>
            </w:r>
            <w:r>
              <w:rPr>
                <w:sz w:val="26"/>
                <w:szCs w:val="26"/>
              </w:rPr>
              <w:tab/>
            </w:r>
            <w:r>
              <w:rPr>
                <w:i/>
                <w:iCs/>
                <w:sz w:val="26"/>
                <w:szCs w:val="26"/>
              </w:rPr>
              <w:fldChar w:fldCharType="begin"/>
            </w:r>
            <w:r>
              <w:rPr>
                <w:i/>
                <w:iCs/>
                <w:sz w:val="26"/>
                <w:szCs w:val="26"/>
              </w:rPr>
              <w:instrText xml:space="preserve"> PAGEREF _Toc462 \h </w:instrText>
            </w:r>
            <w:r>
              <w:rPr>
                <w:i/>
                <w:iCs/>
                <w:sz w:val="26"/>
                <w:szCs w:val="26"/>
              </w:rPr>
            </w:r>
            <w:r>
              <w:rPr>
                <w:i/>
                <w:iCs/>
                <w:sz w:val="26"/>
                <w:szCs w:val="26"/>
              </w:rPr>
              <w:fldChar w:fldCharType="separate"/>
            </w:r>
            <w:r>
              <w:rPr>
                <w:i/>
                <w:iCs/>
                <w:sz w:val="26"/>
                <w:szCs w:val="26"/>
              </w:rPr>
              <w:t>16</w:t>
            </w:r>
            <w:r>
              <w:rPr>
                <w:i/>
                <w:iCs/>
                <w:sz w:val="26"/>
                <w:szCs w:val="26"/>
              </w:rPr>
              <w:fldChar w:fldCharType="end"/>
            </w:r>
          </w:hyperlink>
        </w:p>
        <w:p w:rsidR="00021D3B" w:rsidRDefault="00000000">
          <w:pPr>
            <w:pStyle w:val="WPSOffice1"/>
            <w:tabs>
              <w:tab w:val="right" w:leader="dot" w:pos="9071"/>
            </w:tabs>
            <w:spacing w:afterLines="100" w:after="240" w:line="30" w:lineRule="atLeast"/>
            <w:rPr>
              <w:sz w:val="26"/>
              <w:szCs w:val="26"/>
            </w:rPr>
          </w:pPr>
          <w:hyperlink w:anchor="_Toc4032" w:history="1">
            <w:r>
              <w:rPr>
                <w:b/>
                <w:bCs/>
                <w:sz w:val="26"/>
                <w:szCs w:val="26"/>
              </w:rPr>
              <w:t>1.3 Kết quả thử nghiệm</w:t>
            </w:r>
            <w:r>
              <w:rPr>
                <w:sz w:val="26"/>
                <w:szCs w:val="26"/>
              </w:rPr>
              <w:tab/>
            </w:r>
            <w:r>
              <w:rPr>
                <w:sz w:val="26"/>
                <w:szCs w:val="26"/>
              </w:rPr>
              <w:fldChar w:fldCharType="begin"/>
            </w:r>
            <w:r>
              <w:rPr>
                <w:sz w:val="26"/>
                <w:szCs w:val="26"/>
              </w:rPr>
              <w:instrText xml:space="preserve"> PAGEREF _Toc4032 \h </w:instrText>
            </w:r>
            <w:r>
              <w:rPr>
                <w:sz w:val="26"/>
                <w:szCs w:val="26"/>
              </w:rPr>
            </w:r>
            <w:r>
              <w:rPr>
                <w:sz w:val="26"/>
                <w:szCs w:val="26"/>
              </w:rPr>
              <w:fldChar w:fldCharType="separate"/>
            </w:r>
            <w:r>
              <w:rPr>
                <w:sz w:val="26"/>
                <w:szCs w:val="26"/>
              </w:rPr>
              <w:t>16</w:t>
            </w:r>
            <w:r>
              <w:rPr>
                <w:sz w:val="26"/>
                <w:szCs w:val="26"/>
              </w:rPr>
              <w:fldChar w:fldCharType="end"/>
            </w:r>
          </w:hyperlink>
        </w:p>
        <w:p w:rsidR="00021D3B" w:rsidRDefault="00000000">
          <w:pPr>
            <w:pStyle w:val="WPSOffice1"/>
            <w:tabs>
              <w:tab w:val="right" w:leader="dot" w:pos="9071"/>
            </w:tabs>
            <w:spacing w:afterLines="100" w:after="240" w:line="30" w:lineRule="atLeast"/>
            <w:rPr>
              <w:sz w:val="26"/>
              <w:szCs w:val="26"/>
            </w:rPr>
          </w:pPr>
          <w:hyperlink w:anchor="_Toc30510" w:history="1">
            <w:r>
              <w:rPr>
                <w:b/>
                <w:bCs/>
                <w:sz w:val="26"/>
                <w:szCs w:val="26"/>
              </w:rPr>
              <w:t>1.4 Nhận xét</w:t>
            </w:r>
            <w:r>
              <w:rPr>
                <w:sz w:val="26"/>
                <w:szCs w:val="26"/>
              </w:rPr>
              <w:t xml:space="preserve"> </w:t>
            </w:r>
            <w:r>
              <w:rPr>
                <w:sz w:val="26"/>
                <w:szCs w:val="26"/>
              </w:rPr>
              <w:tab/>
            </w:r>
            <w:r>
              <w:rPr>
                <w:sz w:val="26"/>
                <w:szCs w:val="26"/>
              </w:rPr>
              <w:fldChar w:fldCharType="begin"/>
            </w:r>
            <w:r>
              <w:rPr>
                <w:sz w:val="26"/>
                <w:szCs w:val="26"/>
              </w:rPr>
              <w:instrText xml:space="preserve"> PAGEREF _Toc30510 \h </w:instrText>
            </w:r>
            <w:r>
              <w:rPr>
                <w:sz w:val="26"/>
                <w:szCs w:val="26"/>
              </w:rPr>
            </w:r>
            <w:r>
              <w:rPr>
                <w:sz w:val="26"/>
                <w:szCs w:val="26"/>
              </w:rPr>
              <w:fldChar w:fldCharType="separate"/>
            </w:r>
            <w:r>
              <w:rPr>
                <w:sz w:val="26"/>
                <w:szCs w:val="26"/>
              </w:rPr>
              <w:t>16</w:t>
            </w:r>
            <w:r>
              <w:rPr>
                <w:sz w:val="26"/>
                <w:szCs w:val="26"/>
              </w:rPr>
              <w:fldChar w:fldCharType="end"/>
            </w:r>
          </w:hyperlink>
        </w:p>
        <w:p w:rsidR="00021D3B" w:rsidRDefault="00000000">
          <w:pPr>
            <w:pStyle w:val="WPSOffice1"/>
            <w:tabs>
              <w:tab w:val="right" w:leader="dot" w:pos="9071"/>
            </w:tabs>
            <w:spacing w:afterLines="100" w:after="240" w:line="30" w:lineRule="atLeast"/>
            <w:rPr>
              <w:sz w:val="26"/>
              <w:szCs w:val="26"/>
            </w:rPr>
          </w:pPr>
          <w:hyperlink w:anchor="_Toc23495" w:history="1">
            <w:r>
              <w:rPr>
                <w:b/>
                <w:bCs/>
                <w:sz w:val="26"/>
                <w:szCs w:val="26"/>
              </w:rPr>
              <w:t>1.5 Đề xuất giải pháp và khuyến nghị</w:t>
            </w:r>
            <w:r>
              <w:rPr>
                <w:sz w:val="26"/>
                <w:szCs w:val="26"/>
              </w:rPr>
              <w:tab/>
            </w:r>
            <w:r>
              <w:rPr>
                <w:sz w:val="26"/>
                <w:szCs w:val="26"/>
              </w:rPr>
              <w:fldChar w:fldCharType="begin"/>
            </w:r>
            <w:r>
              <w:rPr>
                <w:sz w:val="26"/>
                <w:szCs w:val="26"/>
              </w:rPr>
              <w:instrText xml:space="preserve"> PAGEREF _Toc23495 \h </w:instrText>
            </w:r>
            <w:r>
              <w:rPr>
                <w:sz w:val="26"/>
                <w:szCs w:val="26"/>
              </w:rPr>
            </w:r>
            <w:r>
              <w:rPr>
                <w:sz w:val="26"/>
                <w:szCs w:val="26"/>
              </w:rPr>
              <w:fldChar w:fldCharType="separate"/>
            </w:r>
            <w:r>
              <w:rPr>
                <w:sz w:val="26"/>
                <w:szCs w:val="26"/>
              </w:rPr>
              <w:t>17</w:t>
            </w:r>
            <w:r>
              <w:rPr>
                <w:sz w:val="26"/>
                <w:szCs w:val="26"/>
              </w:rPr>
              <w:fldChar w:fldCharType="end"/>
            </w:r>
          </w:hyperlink>
        </w:p>
        <w:p w:rsidR="00021D3B" w:rsidRDefault="00000000">
          <w:pPr>
            <w:pStyle w:val="WPSOffice1"/>
            <w:tabs>
              <w:tab w:val="right" w:leader="dot" w:pos="9071"/>
            </w:tabs>
            <w:spacing w:afterLines="100" w:after="240" w:line="30" w:lineRule="atLeast"/>
            <w:rPr>
              <w:sz w:val="26"/>
              <w:szCs w:val="26"/>
            </w:rPr>
          </w:pPr>
          <w:hyperlink w:anchor="_Toc12608" w:history="1">
            <w:r>
              <w:rPr>
                <w:b/>
                <w:bCs/>
                <w:sz w:val="26"/>
                <w:szCs w:val="26"/>
              </w:rPr>
              <w:t>KẾT LUẬN</w:t>
            </w:r>
            <w:r>
              <w:rPr>
                <w:sz w:val="26"/>
                <w:szCs w:val="26"/>
              </w:rPr>
              <w:tab/>
            </w:r>
            <w:r>
              <w:rPr>
                <w:sz w:val="26"/>
                <w:szCs w:val="26"/>
              </w:rPr>
              <w:fldChar w:fldCharType="begin"/>
            </w:r>
            <w:r>
              <w:rPr>
                <w:sz w:val="26"/>
                <w:szCs w:val="26"/>
              </w:rPr>
              <w:instrText xml:space="preserve"> PAGEREF _Toc12608 \h </w:instrText>
            </w:r>
            <w:r>
              <w:rPr>
                <w:sz w:val="26"/>
                <w:szCs w:val="26"/>
              </w:rPr>
            </w:r>
            <w:r>
              <w:rPr>
                <w:sz w:val="26"/>
                <w:szCs w:val="26"/>
              </w:rPr>
              <w:fldChar w:fldCharType="separate"/>
            </w:r>
            <w:r>
              <w:rPr>
                <w:sz w:val="26"/>
                <w:szCs w:val="26"/>
              </w:rPr>
              <w:t>17</w:t>
            </w:r>
            <w:r>
              <w:rPr>
                <w:sz w:val="26"/>
                <w:szCs w:val="26"/>
              </w:rPr>
              <w:fldChar w:fldCharType="end"/>
            </w:r>
          </w:hyperlink>
        </w:p>
        <w:p w:rsidR="00021D3B" w:rsidRDefault="00000000">
          <w:pPr>
            <w:pStyle w:val="WPSOffice1"/>
            <w:tabs>
              <w:tab w:val="right" w:leader="dot" w:pos="9071"/>
            </w:tabs>
            <w:spacing w:afterLines="100" w:after="240" w:line="30" w:lineRule="atLeast"/>
            <w:rPr>
              <w:sz w:val="26"/>
              <w:szCs w:val="26"/>
            </w:rPr>
          </w:pPr>
          <w:hyperlink w:anchor="_Toc27449" w:history="1">
            <w:r>
              <w:rPr>
                <w:b/>
                <w:bCs/>
                <w:sz w:val="26"/>
                <w:szCs w:val="26"/>
              </w:rPr>
              <w:t>TÀI LIỆU THAM KHẢO</w:t>
            </w:r>
            <w:r>
              <w:rPr>
                <w:sz w:val="26"/>
                <w:szCs w:val="26"/>
              </w:rPr>
              <w:tab/>
            </w:r>
            <w:r>
              <w:rPr>
                <w:sz w:val="26"/>
                <w:szCs w:val="26"/>
              </w:rPr>
              <w:fldChar w:fldCharType="begin"/>
            </w:r>
            <w:r>
              <w:rPr>
                <w:sz w:val="26"/>
                <w:szCs w:val="26"/>
              </w:rPr>
              <w:instrText xml:space="preserve"> PAGEREF _Toc27449 \h </w:instrText>
            </w:r>
            <w:r>
              <w:rPr>
                <w:sz w:val="26"/>
                <w:szCs w:val="26"/>
              </w:rPr>
            </w:r>
            <w:r>
              <w:rPr>
                <w:sz w:val="26"/>
                <w:szCs w:val="26"/>
              </w:rPr>
              <w:fldChar w:fldCharType="separate"/>
            </w:r>
            <w:r>
              <w:rPr>
                <w:sz w:val="26"/>
                <w:szCs w:val="26"/>
              </w:rPr>
              <w:t>17</w:t>
            </w:r>
            <w:r>
              <w:rPr>
                <w:sz w:val="26"/>
                <w:szCs w:val="26"/>
              </w:rPr>
              <w:fldChar w:fldCharType="end"/>
            </w:r>
          </w:hyperlink>
        </w:p>
        <w:p w:rsidR="00021D3B" w:rsidRDefault="00000000">
          <w:pPr>
            <w:pStyle w:val="WPSOffice1"/>
            <w:tabs>
              <w:tab w:val="right" w:leader="dot" w:pos="9071"/>
            </w:tabs>
            <w:spacing w:afterLines="100" w:after="240" w:line="30" w:lineRule="atLeast"/>
            <w:rPr>
              <w:sz w:val="26"/>
              <w:szCs w:val="26"/>
            </w:rPr>
          </w:pPr>
          <w:hyperlink w:anchor="_Toc397" w:history="1">
            <w:r>
              <w:rPr>
                <w:b/>
                <w:bCs/>
                <w:sz w:val="26"/>
                <w:szCs w:val="26"/>
                <w:lang w:val="vi-VN"/>
              </w:rPr>
              <w:t>PHỤ LỤC</w:t>
            </w:r>
            <w:r>
              <w:rPr>
                <w:sz w:val="26"/>
                <w:szCs w:val="26"/>
              </w:rPr>
              <w:tab/>
            </w:r>
            <w:r>
              <w:rPr>
                <w:sz w:val="26"/>
                <w:szCs w:val="26"/>
              </w:rPr>
              <w:fldChar w:fldCharType="begin"/>
            </w:r>
            <w:r>
              <w:rPr>
                <w:sz w:val="26"/>
                <w:szCs w:val="26"/>
              </w:rPr>
              <w:instrText xml:space="preserve"> PAGEREF _Toc397 \h </w:instrText>
            </w:r>
            <w:r>
              <w:rPr>
                <w:sz w:val="26"/>
                <w:szCs w:val="26"/>
              </w:rPr>
            </w:r>
            <w:r>
              <w:rPr>
                <w:sz w:val="26"/>
                <w:szCs w:val="26"/>
              </w:rPr>
              <w:fldChar w:fldCharType="separate"/>
            </w:r>
            <w:r>
              <w:rPr>
                <w:sz w:val="26"/>
                <w:szCs w:val="26"/>
              </w:rPr>
              <w:t>17</w:t>
            </w:r>
            <w:r>
              <w:rPr>
                <w:sz w:val="26"/>
                <w:szCs w:val="26"/>
              </w:rPr>
              <w:fldChar w:fldCharType="end"/>
            </w:r>
          </w:hyperlink>
        </w:p>
        <w:p w:rsidR="00021D3B" w:rsidRDefault="00000000">
          <w:pPr>
            <w:pStyle w:val="WPSOffice1"/>
            <w:tabs>
              <w:tab w:val="right" w:leader="dot" w:pos="9071"/>
            </w:tabs>
            <w:spacing w:afterLines="100" w:after="240" w:line="30" w:lineRule="atLeast"/>
            <w:rPr>
              <w:sz w:val="26"/>
              <w:szCs w:val="26"/>
            </w:rPr>
          </w:pPr>
          <w:hyperlink w:anchor="_Toc22409" w:history="1">
            <w:r>
              <w:rPr>
                <w:b/>
                <w:bCs/>
                <w:sz w:val="26"/>
                <w:szCs w:val="26"/>
              </w:rPr>
              <w:t>T</w:t>
            </w:r>
            <w:r>
              <w:rPr>
                <w:b/>
                <w:bCs/>
                <w:sz w:val="26"/>
                <w:szCs w:val="26"/>
                <w:lang w:val="vi-VN"/>
              </w:rPr>
              <w:t>ÀI LIỆU THAM KHẢO</w:t>
            </w:r>
            <w:r>
              <w:rPr>
                <w:sz w:val="26"/>
                <w:szCs w:val="26"/>
              </w:rPr>
              <w:tab/>
            </w:r>
            <w:r>
              <w:rPr>
                <w:sz w:val="26"/>
                <w:szCs w:val="26"/>
              </w:rPr>
              <w:fldChar w:fldCharType="begin"/>
            </w:r>
            <w:r>
              <w:rPr>
                <w:sz w:val="26"/>
                <w:szCs w:val="26"/>
              </w:rPr>
              <w:instrText xml:space="preserve"> PAGEREF _Toc22409 \h </w:instrText>
            </w:r>
            <w:r>
              <w:rPr>
                <w:sz w:val="26"/>
                <w:szCs w:val="26"/>
              </w:rPr>
            </w:r>
            <w:r>
              <w:rPr>
                <w:sz w:val="26"/>
                <w:szCs w:val="26"/>
              </w:rPr>
              <w:fldChar w:fldCharType="separate"/>
            </w:r>
            <w:r>
              <w:rPr>
                <w:sz w:val="26"/>
                <w:szCs w:val="26"/>
              </w:rPr>
              <w:t>17</w:t>
            </w:r>
            <w:r>
              <w:rPr>
                <w:sz w:val="26"/>
                <w:szCs w:val="26"/>
              </w:rPr>
              <w:fldChar w:fldCharType="end"/>
            </w:r>
          </w:hyperlink>
        </w:p>
        <w:p w:rsidR="00021D3B" w:rsidRDefault="00000000">
          <w:pPr>
            <w:spacing w:afterLines="100" w:after="240" w:line="30" w:lineRule="atLeast"/>
            <w:rPr>
              <w:rFonts w:cs="Times New Roman"/>
              <w:szCs w:val="26"/>
            </w:rPr>
            <w:sectPr w:rsidR="00021D3B">
              <w:footerReference w:type="default" r:id="rId10"/>
              <w:pgSz w:w="11906" w:h="16838"/>
              <w:pgMar w:top="1701" w:right="1134" w:bottom="1701" w:left="1701" w:header="720" w:footer="720" w:gutter="0"/>
              <w:pgNumType w:start="1"/>
              <w:cols w:space="720"/>
              <w:docGrid w:linePitch="360"/>
            </w:sectPr>
          </w:pPr>
          <w:r>
            <w:rPr>
              <w:rFonts w:cs="Times New Roman"/>
              <w:szCs w:val="26"/>
            </w:rPr>
            <w:fldChar w:fldCharType="end"/>
          </w:r>
        </w:p>
      </w:sdtContent>
    </w:sdt>
    <w:p w:rsidR="00021D3B" w:rsidRDefault="00000000">
      <w:pPr>
        <w:pStyle w:val="Heading1"/>
        <w:numPr>
          <w:ilvl w:val="0"/>
          <w:numId w:val="0"/>
        </w:numPr>
      </w:pPr>
      <w:bookmarkStart w:id="0" w:name="_Toc96250670"/>
      <w:bookmarkStart w:id="1" w:name="_Toc4363"/>
      <w:r>
        <w:lastRenderedPageBreak/>
        <w:t>MỞ ĐẦU</w:t>
      </w:r>
      <w:bookmarkEnd w:id="0"/>
      <w:bookmarkEnd w:id="1"/>
    </w:p>
    <w:p w:rsidR="00021D3B" w:rsidRDefault="00000000">
      <w:pPr>
        <w:spacing w:before="120" w:line="30" w:lineRule="atLeast"/>
        <w:ind w:firstLine="284"/>
        <w:jc w:val="both"/>
        <w:rPr>
          <w:rFonts w:cs="Times New Roman"/>
          <w:szCs w:val="26"/>
        </w:rPr>
      </w:pPr>
      <w:r>
        <w:rPr>
          <w:rFonts w:cs="Times New Roman"/>
          <w:szCs w:val="26"/>
        </w:rPr>
        <w:t xml:space="preserve">Ngày nay, đi cùng với sự phát triển của xã hội là sự phát triển mạnh mẽ vượt trội của Khoa học kỹ thuật, đánh dấu cho sự mở đầu của các thiết bị thông minh như Smart Phone, Smart Tivi ,… </w:t>
      </w:r>
    </w:p>
    <w:p w:rsidR="00021D3B" w:rsidRDefault="00000000">
      <w:pPr>
        <w:spacing w:line="30" w:lineRule="atLeast"/>
        <w:jc w:val="both"/>
        <w:rPr>
          <w:rFonts w:cs="Times New Roman"/>
          <w:szCs w:val="26"/>
        </w:rPr>
      </w:pPr>
      <w:r>
        <w:rPr>
          <w:rFonts w:cs="Times New Roman"/>
          <w:szCs w:val="26"/>
        </w:rPr>
        <w:t>Đặc biệt trong những thập niên gần đây, cùng với sự phát triển của hệ thống thông minh, ngành tự động hóa đã phát triển tạo ra bước ngoặt quan trọng trong lĩnh vực Smart Home hay còn gọi là ngôi nhà thông minh. Đúng như tên gọi của mình, ngôi nhà thông minh được đưa ra nhằm phục vụ nhu cầu ngày càng cao của con người trong đời sống.</w:t>
      </w:r>
    </w:p>
    <w:p w:rsidR="00021D3B" w:rsidRDefault="00000000">
      <w:pPr>
        <w:spacing w:before="120" w:line="30" w:lineRule="atLeast"/>
        <w:ind w:firstLine="284"/>
        <w:jc w:val="both"/>
        <w:rPr>
          <w:rFonts w:cs="Times New Roman"/>
          <w:szCs w:val="26"/>
          <w:lang w:val="vi-VN"/>
        </w:rPr>
      </w:pPr>
      <w:r>
        <w:rPr>
          <w:rFonts w:cs="Times New Roman"/>
          <w:szCs w:val="26"/>
          <w:lang w:val="vi-VN"/>
        </w:rPr>
        <w:t xml:space="preserve">Khi thời tiết mưa âm u luôn là nỗi ám ảnh của nhiều người. Việc phơi quần áo trong những ngày này là rất bất tiện, đặc biệt là với những gia đình không có điều kiện ở nhà thường xuyên. </w:t>
      </w:r>
      <w:r>
        <w:rPr>
          <w:rFonts w:eastAsia="Roboto" w:cs="Times New Roman"/>
          <w:color w:val="000000"/>
          <w:szCs w:val="26"/>
          <w:shd w:val="clear" w:color="auto" w:fill="FFFFFF"/>
        </w:rPr>
        <w:t>Vì vậy việc có một giàn phơi đồ thông minh sẽ bảo vệ quần áo khi trời mưa</w:t>
      </w:r>
      <w:r>
        <w:rPr>
          <w:rFonts w:eastAsia="Roboto" w:cs="Times New Roman"/>
          <w:color w:val="000000"/>
          <w:szCs w:val="26"/>
          <w:shd w:val="clear" w:color="auto" w:fill="FFFFFF"/>
          <w:lang w:val="vi-VN"/>
        </w:rPr>
        <w:t>,</w:t>
      </w:r>
      <w:r>
        <w:rPr>
          <w:rFonts w:eastAsia="Roboto" w:cs="Times New Roman"/>
          <w:color w:val="000000"/>
          <w:szCs w:val="26"/>
          <w:shd w:val="clear" w:color="auto" w:fill="FFFFFF"/>
        </w:rPr>
        <w:t xml:space="preserve"> kể cả lúc</w:t>
      </w:r>
      <w:r>
        <w:rPr>
          <w:rFonts w:eastAsia="Roboto" w:cs="Times New Roman"/>
          <w:color w:val="000000"/>
          <w:szCs w:val="26"/>
          <w:shd w:val="clear" w:color="auto" w:fill="FFFFFF"/>
          <w:lang w:val="vi-VN"/>
        </w:rPr>
        <w:t xml:space="preserve"> chúng ta</w:t>
      </w:r>
      <w:r>
        <w:rPr>
          <w:rFonts w:eastAsia="Roboto" w:cs="Times New Roman"/>
          <w:color w:val="000000"/>
          <w:szCs w:val="26"/>
          <w:shd w:val="clear" w:color="auto" w:fill="FFFFFF"/>
        </w:rPr>
        <w:t xml:space="preserve"> đi vắng</w:t>
      </w:r>
      <w:r>
        <w:rPr>
          <w:rFonts w:eastAsia="Roboto" w:cs="Times New Roman"/>
          <w:color w:val="000000"/>
          <w:szCs w:val="26"/>
          <w:shd w:val="clear" w:color="auto" w:fill="FFFFFF"/>
          <w:lang w:val="vi-VN"/>
        </w:rPr>
        <w:t xml:space="preserve">. Xuất phát từ thực tiễn nói trên, </w:t>
      </w:r>
      <w:r>
        <w:rPr>
          <w:rFonts w:cs="Times New Roman"/>
          <w:szCs w:val="26"/>
        </w:rPr>
        <w:t xml:space="preserve"> nhóm em quyết định thực hiện đề tài</w:t>
      </w:r>
      <w:r>
        <w:rPr>
          <w:rFonts w:cs="Times New Roman"/>
          <w:szCs w:val="26"/>
          <w:lang w:val="vi-VN"/>
        </w:rPr>
        <w:t xml:space="preserve"> “Hệ thống tự động hóa gia đình” với mô hình “Giàn phơi thông minh sử dụng cảm biến mưa và Arduino”. </w:t>
      </w:r>
    </w:p>
    <w:p w:rsidR="00021D3B" w:rsidRDefault="00000000">
      <w:pPr>
        <w:spacing w:before="120" w:line="30" w:lineRule="atLeast"/>
        <w:ind w:firstLine="284"/>
        <w:jc w:val="both"/>
        <w:rPr>
          <w:rFonts w:cs="Times New Roman"/>
          <w:szCs w:val="26"/>
          <w:lang w:val="vi-VN"/>
        </w:rPr>
      </w:pPr>
      <w:r>
        <w:rPr>
          <w:rFonts w:cs="Times New Roman"/>
          <w:szCs w:val="26"/>
          <w:lang w:val="vi-VN"/>
        </w:rPr>
        <w:t>Trong bài tập này, nhóm em sử dụng đối tượng nghiên cứu là vi điều khiển Arduino. Phương pháp nghiên cứu là tham khảo tài liệu về các chi tiết của module, cảm biến và thực nghiệm là thực hiện kết nối các thiết bị được sử dụng.</w:t>
      </w:r>
    </w:p>
    <w:p w:rsidR="00021D3B" w:rsidRDefault="00000000">
      <w:pPr>
        <w:spacing w:before="120" w:line="30" w:lineRule="atLeast"/>
        <w:ind w:firstLine="284"/>
        <w:jc w:val="both"/>
        <w:rPr>
          <w:rFonts w:cs="Times New Roman"/>
          <w:spacing w:val="-6"/>
          <w:szCs w:val="26"/>
        </w:rPr>
      </w:pPr>
      <w:r>
        <w:rPr>
          <w:rFonts w:cs="Times New Roman"/>
          <w:spacing w:val="-6"/>
          <w:szCs w:val="26"/>
        </w:rPr>
        <w:t>Do thời gian và kiến thức còn nhiều hạn chế, đề tài của chúng em không tránh khỏi những sai sót, em mong thầy cô góp ý, chỉnh sửa để hoàn thiện hơn nữa.</w:t>
      </w:r>
    </w:p>
    <w:p w:rsidR="00021D3B" w:rsidRDefault="00021D3B">
      <w:pPr>
        <w:spacing w:before="120" w:line="30" w:lineRule="atLeast"/>
        <w:ind w:firstLine="284"/>
        <w:jc w:val="both"/>
        <w:rPr>
          <w:rFonts w:cs="Times New Roman"/>
          <w:spacing w:val="-6"/>
          <w:szCs w:val="26"/>
        </w:rPr>
      </w:pPr>
    </w:p>
    <w:p w:rsidR="00021D3B" w:rsidRDefault="00000000">
      <w:pPr>
        <w:pStyle w:val="Heading1"/>
        <w:numPr>
          <w:ilvl w:val="0"/>
          <w:numId w:val="0"/>
        </w:numPr>
        <w:rPr>
          <w:lang w:val="vi-VN"/>
        </w:rPr>
      </w:pPr>
      <w:bookmarkStart w:id="2" w:name="_Toc14947"/>
      <w:r>
        <w:rPr>
          <w:lang w:val="vi-VN"/>
        </w:rPr>
        <w:t>NỘI DUNG VÀ KẾT QUẢ NGHIÊN CỨU</w:t>
      </w:r>
      <w:bookmarkEnd w:id="2"/>
    </w:p>
    <w:p w:rsidR="00021D3B" w:rsidRDefault="00000000">
      <w:pPr>
        <w:pStyle w:val="Heading2"/>
      </w:pPr>
      <w:bookmarkStart w:id="3" w:name="_Toc13393"/>
      <w:r>
        <w:t>Yêu cầu của của hệ thống</w:t>
      </w:r>
      <w:bookmarkEnd w:id="3"/>
    </w:p>
    <w:p w:rsidR="00021D3B" w:rsidRDefault="00000000">
      <w:pPr>
        <w:spacing w:line="30" w:lineRule="atLeast"/>
        <w:jc w:val="both"/>
        <w:rPr>
          <w:rFonts w:cs="Times New Roman"/>
          <w:szCs w:val="26"/>
          <w:lang w:val="vi-VN"/>
        </w:rPr>
      </w:pPr>
      <w:r>
        <w:rPr>
          <w:rFonts w:cs="Times New Roman"/>
          <w:b/>
          <w:szCs w:val="26"/>
          <w:lang w:val="vi-VN"/>
        </w:rPr>
        <w:t xml:space="preserve">- Ngôi nhà có tiện ích sau: </w:t>
      </w:r>
      <w:r>
        <w:rPr>
          <w:rFonts w:cs="Times New Roman"/>
          <w:szCs w:val="26"/>
        </w:rPr>
        <w:t>Hệ thống dây phơi quần áo tự động điều chỉnh theo thời tiết</w:t>
      </w:r>
      <w:r>
        <w:rPr>
          <w:rFonts w:cs="Times New Roman"/>
          <w:szCs w:val="26"/>
          <w:lang w:val="vi-VN"/>
        </w:rPr>
        <w:t xml:space="preserve">. </w:t>
      </w:r>
    </w:p>
    <w:p w:rsidR="00021D3B" w:rsidRDefault="00000000">
      <w:pPr>
        <w:pStyle w:val="Heading2"/>
      </w:pPr>
      <w:bookmarkStart w:id="4" w:name="_Toc6864"/>
      <w:r>
        <w:rPr>
          <w:lang w:val="vi-VN"/>
        </w:rPr>
        <w:lastRenderedPageBreak/>
        <w:t>X</w:t>
      </w:r>
      <w:r>
        <w:t>ây dựng hệ thống</w:t>
      </w:r>
      <w:bookmarkEnd w:id="4"/>
    </w:p>
    <w:p w:rsidR="00021D3B" w:rsidRDefault="00000000">
      <w:pPr>
        <w:spacing w:line="30" w:lineRule="atLeast"/>
      </w:pPr>
      <w:r>
        <w:rPr>
          <w:noProof/>
        </w:rPr>
        <w:drawing>
          <wp:inline distT="0" distB="0" distL="114300" distR="114300">
            <wp:extent cx="5753100" cy="3295015"/>
            <wp:effectExtent l="0" t="0" r="0" b="698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1"/>
                    <a:stretch>
                      <a:fillRect/>
                    </a:stretch>
                  </pic:blipFill>
                  <pic:spPr>
                    <a:xfrm>
                      <a:off x="0" y="0"/>
                      <a:ext cx="5753100" cy="3295015"/>
                    </a:xfrm>
                    <a:prstGeom prst="rect">
                      <a:avLst/>
                    </a:prstGeom>
                    <a:noFill/>
                    <a:ln>
                      <a:noFill/>
                    </a:ln>
                  </pic:spPr>
                </pic:pic>
              </a:graphicData>
            </a:graphic>
          </wp:inline>
        </w:drawing>
      </w:r>
    </w:p>
    <w:p w:rsidR="00021D3B" w:rsidRDefault="00000000">
      <w:pPr>
        <w:spacing w:line="30" w:lineRule="atLeast"/>
        <w:jc w:val="both"/>
        <w:rPr>
          <w:rFonts w:cs="Times New Roman"/>
          <w:i/>
          <w:iCs/>
          <w:szCs w:val="26"/>
          <w:lang w:val="vi-VN"/>
        </w:rPr>
      </w:pPr>
      <w:r>
        <w:rPr>
          <w:rFonts w:cs="Times New Roman"/>
          <w:i/>
          <w:iCs/>
          <w:szCs w:val="26"/>
          <w:lang w:val="vi-VN"/>
        </w:rPr>
        <w:t>Hình minh hoạ mô hình giàn phơi thông minh</w:t>
      </w:r>
    </w:p>
    <w:p w:rsidR="00021D3B" w:rsidRDefault="00000000">
      <w:pPr>
        <w:spacing w:line="30" w:lineRule="atLeast"/>
        <w:jc w:val="both"/>
        <w:rPr>
          <w:rFonts w:cs="Times New Roman"/>
          <w:szCs w:val="26"/>
        </w:rPr>
      </w:pPr>
      <w:r>
        <w:rPr>
          <w:rFonts w:cs="Times New Roman"/>
          <w:szCs w:val="26"/>
        </w:rPr>
        <w:t>Hệ thống giàn phơi thông minh gồm các thiết bị :</w:t>
      </w:r>
    </w:p>
    <w:p w:rsidR="00021D3B" w:rsidRDefault="00000000">
      <w:pPr>
        <w:spacing w:before="120" w:line="30" w:lineRule="atLeast"/>
        <w:ind w:firstLine="567"/>
        <w:jc w:val="both"/>
        <w:rPr>
          <w:rFonts w:cs="Times New Roman"/>
          <w:szCs w:val="26"/>
        </w:rPr>
      </w:pPr>
      <w:r>
        <w:rPr>
          <w:rFonts w:cs="Times New Roman"/>
          <w:szCs w:val="26"/>
        </w:rPr>
        <w:t>- Panel cảm biến mưa 5.4x4mm</w:t>
      </w:r>
    </w:p>
    <w:p w:rsidR="00021D3B" w:rsidRDefault="00000000">
      <w:pPr>
        <w:spacing w:before="120" w:line="30" w:lineRule="atLeast"/>
        <w:ind w:firstLine="567"/>
        <w:jc w:val="both"/>
        <w:rPr>
          <w:rFonts w:cs="Times New Roman"/>
          <w:szCs w:val="26"/>
        </w:rPr>
      </w:pPr>
      <w:r>
        <w:rPr>
          <w:rFonts w:cs="Times New Roman"/>
          <w:szCs w:val="26"/>
        </w:rPr>
        <w:t>- Module cảm biến mưa</w:t>
      </w:r>
    </w:p>
    <w:p w:rsidR="00021D3B" w:rsidRDefault="00000000">
      <w:pPr>
        <w:spacing w:before="120" w:line="30" w:lineRule="atLeast"/>
        <w:ind w:firstLine="567"/>
        <w:jc w:val="both"/>
        <w:rPr>
          <w:rFonts w:cs="Times New Roman"/>
          <w:szCs w:val="26"/>
        </w:rPr>
      </w:pPr>
      <w:r>
        <w:rPr>
          <w:rFonts w:cs="Times New Roman"/>
          <w:szCs w:val="26"/>
        </w:rPr>
        <w:t xml:space="preserve">- WeMOS D1 R2 </w:t>
      </w:r>
    </w:p>
    <w:p w:rsidR="00021D3B" w:rsidRDefault="00000000">
      <w:pPr>
        <w:spacing w:before="120" w:line="30" w:lineRule="atLeast"/>
        <w:ind w:firstLine="567"/>
        <w:jc w:val="both"/>
        <w:rPr>
          <w:rFonts w:cs="Times New Roman"/>
          <w:szCs w:val="26"/>
        </w:rPr>
      </w:pPr>
      <w:r>
        <w:rPr>
          <w:rFonts w:cs="Times New Roman"/>
          <w:szCs w:val="26"/>
        </w:rPr>
        <w:t>- Động cơ giảm tốc vàng</w:t>
      </w:r>
    </w:p>
    <w:p w:rsidR="00021D3B" w:rsidRDefault="00000000">
      <w:pPr>
        <w:spacing w:line="30" w:lineRule="atLeast"/>
        <w:jc w:val="both"/>
        <w:rPr>
          <w:rFonts w:cs="Times New Roman"/>
          <w:bCs/>
          <w:szCs w:val="26"/>
        </w:rPr>
      </w:pPr>
      <w:bookmarkStart w:id="5" w:name="_Toc61334357"/>
      <w:r>
        <w:rPr>
          <w:rFonts w:cs="Times New Roman"/>
          <w:bCs/>
          <w:szCs w:val="26"/>
        </w:rPr>
        <w:t>Nguyên lý hoạt động</w:t>
      </w:r>
      <w:bookmarkEnd w:id="5"/>
    </w:p>
    <w:p w:rsidR="00021D3B" w:rsidRDefault="00000000">
      <w:pPr>
        <w:spacing w:line="30" w:lineRule="atLeast"/>
        <w:ind w:firstLine="567"/>
        <w:jc w:val="both"/>
        <w:rPr>
          <w:rFonts w:cs="Times New Roman"/>
          <w:szCs w:val="26"/>
        </w:rPr>
      </w:pPr>
      <w:r>
        <w:rPr>
          <w:rFonts w:cs="Times New Roman"/>
          <w:szCs w:val="26"/>
        </w:rPr>
        <w:t>- Khi bề mặt cảm biến ướt, điện trở tăng và điện áp đầu ra giảm. Khi đó giàn phơi sẽ được kéo vào bên trong.</w:t>
      </w:r>
    </w:p>
    <w:p w:rsidR="00021D3B" w:rsidRDefault="00000000">
      <w:pPr>
        <w:spacing w:line="30" w:lineRule="atLeast"/>
        <w:ind w:firstLine="567"/>
        <w:jc w:val="both"/>
        <w:rPr>
          <w:rFonts w:cs="Times New Roman"/>
          <w:szCs w:val="26"/>
        </w:rPr>
      </w:pPr>
      <w:r>
        <w:rPr>
          <w:rFonts w:cs="Times New Roman"/>
          <w:szCs w:val="26"/>
        </w:rPr>
        <w:t>- Khi bề mặt cảm biến khô, điện trở giảm và điện áp đầu ra tăng. Khi đó giàn phơi sẽ được kéo ra ngoài phu vực phơi.</w:t>
      </w:r>
    </w:p>
    <w:p w:rsidR="00021D3B" w:rsidRDefault="00000000">
      <w:pPr>
        <w:spacing w:line="30" w:lineRule="atLeast"/>
        <w:ind w:firstLine="567"/>
        <w:jc w:val="both"/>
        <w:rPr>
          <w:rFonts w:cs="Times New Roman"/>
          <w:color w:val="000000"/>
          <w:szCs w:val="26"/>
        </w:rPr>
      </w:pPr>
      <w:r>
        <w:rPr>
          <w:rFonts w:cs="Times New Roman"/>
          <w:szCs w:val="26"/>
        </w:rPr>
        <w:t>-</w:t>
      </w:r>
      <w:r>
        <w:rPr>
          <w:rFonts w:cs="Times New Roman"/>
          <w:color w:val="000000"/>
          <w:szCs w:val="26"/>
        </w:rPr>
        <w:t xml:space="preserve"> Do Arduino hỗ trợ ngõ vào tương tự với độ phân giải 10 bit do đó có</w:t>
      </w:r>
    </w:p>
    <w:p w:rsidR="00021D3B" w:rsidRDefault="00000000">
      <w:pPr>
        <w:spacing w:line="30" w:lineRule="atLeast"/>
        <w:jc w:val="both"/>
        <w:rPr>
          <w:rFonts w:cs="Times New Roman"/>
          <w:szCs w:val="26"/>
        </w:rPr>
      </w:pPr>
      <w:r>
        <w:rPr>
          <w:rFonts w:cs="Times New Roman"/>
          <w:color w:val="000000"/>
          <w:szCs w:val="26"/>
        </w:rPr>
        <w:t>=1024 giá trị khác nhau. Giá trị của cám biến mưa sẽ biến đổi trong phạm vi từ 0 đến 1024 . Mặc định ban đầu khi chưa tác động sẽ thì giá trị là 1024</w:t>
      </w:r>
    </w:p>
    <w:p w:rsidR="00021D3B" w:rsidRDefault="00021D3B">
      <w:pPr>
        <w:spacing w:before="120" w:line="30" w:lineRule="atLeast"/>
        <w:ind w:firstLine="567"/>
        <w:jc w:val="both"/>
        <w:rPr>
          <w:rFonts w:cs="Times New Roman"/>
          <w:szCs w:val="26"/>
        </w:rPr>
      </w:pPr>
    </w:p>
    <w:p w:rsidR="00021D3B" w:rsidRDefault="00000000">
      <w:pPr>
        <w:spacing w:line="30" w:lineRule="atLeast"/>
        <w:ind w:firstLine="567"/>
        <w:rPr>
          <w:rFonts w:cs="Times New Roman"/>
          <w:color w:val="000000"/>
          <w:szCs w:val="26"/>
        </w:rPr>
      </w:pPr>
      <w:r>
        <w:rPr>
          <w:rFonts w:cs="Times New Roman"/>
          <w:color w:val="000000"/>
          <w:szCs w:val="26"/>
        </w:rPr>
        <w:t>.</w:t>
      </w:r>
    </w:p>
    <w:p w:rsidR="00021D3B" w:rsidRDefault="00000000">
      <w:pPr>
        <w:pStyle w:val="Heading3"/>
      </w:pPr>
      <w:r>
        <w:lastRenderedPageBreak/>
        <w:t>Sơ đồ khối chức năng</w:t>
      </w:r>
      <w:r w:rsidR="006B6B24" w:rsidRPr="006B6B24">
        <w:rPr>
          <w:rFonts w:ascii="Arial" w:hAnsi="Arial" w:cs="Arial"/>
          <w:color w:val="606569"/>
          <w:szCs w:val="26"/>
          <w:shd w:val="clear" w:color="auto" w:fill="FFFFFF"/>
        </w:rPr>
        <w:t xml:space="preserve"> </w:t>
      </w:r>
      <w:r w:rsidR="006B6B24">
        <w:rPr>
          <w:rFonts w:ascii="Arial" w:hAnsi="Arial" w:cs="Arial"/>
          <w:color w:val="606569"/>
          <w:szCs w:val="26"/>
          <w:shd w:val="clear" w:color="auto" w:fill="FFFFFF"/>
        </w:rPr>
        <w:t>ESP32-WROOM-32</w:t>
      </w:r>
    </w:p>
    <w:p w:rsidR="00021D3B" w:rsidRDefault="00000000">
      <w:pPr>
        <w:pStyle w:val="ListParagraph"/>
        <w:numPr>
          <w:ilvl w:val="1"/>
          <w:numId w:val="12"/>
        </w:numPr>
        <w:tabs>
          <w:tab w:val="left" w:pos="567"/>
        </w:tabs>
        <w:spacing w:line="30" w:lineRule="atLeast"/>
        <w:ind w:left="0" w:firstLine="0"/>
        <w:jc w:val="both"/>
        <w:rPr>
          <w:rFonts w:cs="Times New Roman"/>
          <w:szCs w:val="26"/>
        </w:rPr>
      </w:pPr>
      <w:r>
        <w:rPr>
          <w:rFonts w:cs="Times New Roman"/>
          <w:szCs w:val="26"/>
        </w:rPr>
        <w:t xml:space="preserve">Khối cảm biến </w:t>
      </w:r>
    </w:p>
    <w:p w:rsidR="00021D3B" w:rsidRDefault="00000000">
      <w:pPr>
        <w:pStyle w:val="ListParagraph"/>
        <w:numPr>
          <w:ilvl w:val="0"/>
          <w:numId w:val="13"/>
        </w:numPr>
        <w:spacing w:before="120" w:line="30" w:lineRule="atLeast"/>
        <w:ind w:left="0" w:firstLine="567"/>
        <w:jc w:val="both"/>
        <w:rPr>
          <w:rFonts w:cs="Times New Roman"/>
          <w:szCs w:val="26"/>
        </w:rPr>
      </w:pPr>
      <w:r>
        <w:rPr>
          <w:rFonts w:cs="Times New Roman"/>
          <w:szCs w:val="26"/>
        </w:rPr>
        <w:t>Cảm biến mưa: tín hiệu đầu ra là tín hiệu số.</w:t>
      </w:r>
    </w:p>
    <w:p w:rsidR="00021D3B" w:rsidRDefault="00000000">
      <w:pPr>
        <w:pStyle w:val="ListParagraph"/>
        <w:numPr>
          <w:ilvl w:val="1"/>
          <w:numId w:val="12"/>
        </w:numPr>
        <w:tabs>
          <w:tab w:val="left" w:pos="567"/>
        </w:tabs>
        <w:spacing w:line="30" w:lineRule="atLeast"/>
        <w:ind w:left="0" w:firstLine="0"/>
        <w:jc w:val="both"/>
        <w:rPr>
          <w:rFonts w:cs="Times New Roman"/>
          <w:szCs w:val="26"/>
        </w:rPr>
      </w:pPr>
      <w:r>
        <w:rPr>
          <w:rFonts w:cs="Times New Roman"/>
          <w:szCs w:val="26"/>
        </w:rPr>
        <w:t>Khối xử lý:</w:t>
      </w:r>
    </w:p>
    <w:p w:rsidR="00021D3B" w:rsidRDefault="00000000">
      <w:pPr>
        <w:pStyle w:val="ListParagraph"/>
        <w:numPr>
          <w:ilvl w:val="0"/>
          <w:numId w:val="13"/>
        </w:numPr>
        <w:spacing w:before="120" w:line="30" w:lineRule="atLeast"/>
        <w:ind w:left="0" w:firstLine="567"/>
        <w:jc w:val="both"/>
        <w:rPr>
          <w:rFonts w:cs="Times New Roman"/>
          <w:szCs w:val="26"/>
        </w:rPr>
      </w:pPr>
      <w:r>
        <w:rPr>
          <w:rFonts w:cs="Times New Roman"/>
          <w:szCs w:val="26"/>
        </w:rPr>
        <w:t>Board Uno Wifi WeMOS D1 R2</w:t>
      </w:r>
    </w:p>
    <w:p w:rsidR="00021D3B" w:rsidRDefault="00000000">
      <w:pPr>
        <w:pStyle w:val="ListParagraph"/>
        <w:numPr>
          <w:ilvl w:val="0"/>
          <w:numId w:val="13"/>
        </w:numPr>
        <w:spacing w:before="120" w:line="30" w:lineRule="atLeast"/>
        <w:ind w:left="0" w:firstLine="567"/>
        <w:jc w:val="both"/>
        <w:rPr>
          <w:rFonts w:cs="Times New Roman"/>
          <w:szCs w:val="26"/>
        </w:rPr>
      </w:pPr>
      <w:r>
        <w:rPr>
          <w:rFonts w:cs="Times New Roman"/>
          <w:szCs w:val="26"/>
        </w:rPr>
        <w:t>Arduino Nano</w:t>
      </w:r>
    </w:p>
    <w:p w:rsidR="00021D3B" w:rsidRDefault="00000000">
      <w:pPr>
        <w:pStyle w:val="ListParagraph"/>
        <w:numPr>
          <w:ilvl w:val="1"/>
          <w:numId w:val="12"/>
        </w:numPr>
        <w:tabs>
          <w:tab w:val="left" w:pos="567"/>
          <w:tab w:val="left" w:pos="1134"/>
        </w:tabs>
        <w:spacing w:line="30" w:lineRule="atLeast"/>
        <w:ind w:left="0" w:firstLine="0"/>
        <w:jc w:val="both"/>
        <w:rPr>
          <w:rFonts w:cs="Times New Roman"/>
          <w:szCs w:val="26"/>
        </w:rPr>
      </w:pPr>
      <w:r>
        <w:rPr>
          <w:rFonts w:cs="Times New Roman"/>
          <w:szCs w:val="26"/>
        </w:rPr>
        <w:t xml:space="preserve">Khối chấp hành </w:t>
      </w:r>
    </w:p>
    <w:p w:rsidR="00021D3B" w:rsidRDefault="00000000">
      <w:pPr>
        <w:pStyle w:val="ListParagraph"/>
        <w:numPr>
          <w:ilvl w:val="0"/>
          <w:numId w:val="14"/>
        </w:numPr>
        <w:tabs>
          <w:tab w:val="left" w:pos="284"/>
          <w:tab w:val="left" w:pos="567"/>
          <w:tab w:val="left" w:pos="1418"/>
        </w:tabs>
        <w:spacing w:before="120" w:line="30" w:lineRule="atLeast"/>
        <w:ind w:left="709" w:hanging="142"/>
        <w:jc w:val="both"/>
        <w:rPr>
          <w:rFonts w:cs="Times New Roman"/>
          <w:b/>
          <w:szCs w:val="26"/>
          <w:lang w:val="vi-VN"/>
        </w:rPr>
      </w:pPr>
      <w:r>
        <w:rPr>
          <w:rFonts w:cs="Times New Roman"/>
          <w:szCs w:val="26"/>
        </w:rPr>
        <w:t xml:space="preserve">Dây phơi </w:t>
      </w:r>
    </w:p>
    <w:p w:rsidR="00021D3B" w:rsidRDefault="00000000">
      <w:pPr>
        <w:pStyle w:val="ListParagraph"/>
        <w:numPr>
          <w:ilvl w:val="0"/>
          <w:numId w:val="14"/>
        </w:numPr>
        <w:tabs>
          <w:tab w:val="left" w:pos="284"/>
          <w:tab w:val="left" w:pos="567"/>
          <w:tab w:val="left" w:pos="1418"/>
        </w:tabs>
        <w:spacing w:before="120" w:line="30" w:lineRule="atLeast"/>
        <w:ind w:left="709" w:hanging="142"/>
        <w:jc w:val="both"/>
        <w:rPr>
          <w:rFonts w:cs="Times New Roman"/>
          <w:b/>
          <w:szCs w:val="26"/>
          <w:lang w:val="vi-VN"/>
        </w:rPr>
      </w:pPr>
      <w:r>
        <w:rPr>
          <w:rFonts w:cs="Times New Roman"/>
          <w:szCs w:val="26"/>
        </w:rPr>
        <w:t>Động cơ</w:t>
      </w:r>
    </w:p>
    <w:p w:rsidR="00021D3B" w:rsidRDefault="00000000">
      <w:pPr>
        <w:spacing w:line="30" w:lineRule="atLeast"/>
        <w:jc w:val="both"/>
        <w:rPr>
          <w:rFonts w:cs="Times New Roman"/>
          <w:szCs w:val="26"/>
        </w:rPr>
      </w:pPr>
      <w:r>
        <w:rPr>
          <w:rFonts w:cs="Times New Roman"/>
          <w:noProof/>
          <w:szCs w:val="26"/>
        </w:rPr>
        <mc:AlternateContent>
          <mc:Choice Requires="wps">
            <w:drawing>
              <wp:anchor distT="0" distB="0" distL="114300" distR="114300" simplePos="0" relativeHeight="251665408" behindDoc="0" locked="0" layoutInCell="1" allowOverlap="1">
                <wp:simplePos x="0" y="0"/>
                <wp:positionH relativeFrom="column">
                  <wp:posOffset>3362960</wp:posOffset>
                </wp:positionH>
                <wp:positionV relativeFrom="paragraph">
                  <wp:posOffset>316865</wp:posOffset>
                </wp:positionV>
                <wp:extent cx="326390" cy="133985"/>
                <wp:effectExtent l="1905" t="13335" r="1905" b="5080"/>
                <wp:wrapNone/>
                <wp:docPr id="7" name="Straight Arrow Connector 7"/>
                <wp:cNvGraphicFramePr/>
                <a:graphic xmlns:a="http://schemas.openxmlformats.org/drawingml/2006/main">
                  <a:graphicData uri="http://schemas.microsoft.com/office/word/2010/wordprocessingShape">
                    <wps:wsp>
                      <wps:cNvCnPr/>
                      <wps:spPr>
                        <a:xfrm flipV="1">
                          <a:off x="4505960" y="6874510"/>
                          <a:ext cx="326390" cy="13398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8CC3C8F" id="_x0000_t32" coordsize="21600,21600" o:spt="32" o:oned="t" path="m,l21600,21600e" filled="f">
                <v:path arrowok="t" fillok="f" o:connecttype="none"/>
                <o:lock v:ext="edit" shapetype="t"/>
              </v:shapetype>
              <v:shape id="Straight Arrow Connector 7" o:spid="_x0000_s1026" type="#_x0000_t32" style="position:absolute;margin-left:264.8pt;margin-top:24.95pt;width:25.7pt;height:10.5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" strokecolor="black [3200]" strokeweight=".5pt">
                <v:stroke endarrow="open" joinstyle="miter"/>
              </v:shape>
            </w:pict>
          </mc:Fallback>
        </mc:AlternateContent>
      </w:r>
      <w:r>
        <w:rPr>
          <w:rFonts w:cs="Times New Roman"/>
          <w:noProof/>
          <w:szCs w:val="26"/>
        </w:rPr>
        <mc:AlternateContent>
          <mc:Choice Requires="wps">
            <w:drawing>
              <wp:anchor distT="0" distB="0" distL="114300" distR="114300" simplePos="0" relativeHeight="251663360" behindDoc="0" locked="0" layoutInCell="1" allowOverlap="1">
                <wp:simplePos x="0" y="0"/>
                <wp:positionH relativeFrom="column">
                  <wp:posOffset>3689350</wp:posOffset>
                </wp:positionH>
                <wp:positionV relativeFrom="paragraph">
                  <wp:posOffset>106045</wp:posOffset>
                </wp:positionV>
                <wp:extent cx="1288415" cy="626110"/>
                <wp:effectExtent l="4445" t="4445" r="15240" b="17145"/>
                <wp:wrapNone/>
                <wp:docPr id="5" name="Text Box 5"/>
                <wp:cNvGraphicFramePr/>
                <a:graphic xmlns:a="http://schemas.openxmlformats.org/drawingml/2006/main">
                  <a:graphicData uri="http://schemas.microsoft.com/office/word/2010/wordprocessingShape">
                    <wps:wsp>
                      <wps:cNvSpPr txBox="1"/>
                      <wps:spPr>
                        <a:xfrm>
                          <a:off x="4832350" y="6663690"/>
                          <a:ext cx="1288415" cy="6261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021D3B" w:rsidRDefault="00000000">
                            <w:pPr>
                              <w:rPr>
                                <w:rFonts w:cs="Times New Roman"/>
                                <w:sz w:val="24"/>
                                <w:szCs w:val="24"/>
                                <w:lang w:val="vi-VN"/>
                              </w:rPr>
                            </w:pPr>
                            <w:r>
                              <w:rPr>
                                <w:rFonts w:cs="Times New Roman"/>
                                <w:sz w:val="24"/>
                                <w:szCs w:val="24"/>
                                <w:lang w:val="vi-VN"/>
                              </w:rPr>
                              <w:t>Dây phơi</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290.5pt;margin-top:8.35pt;width:101.45pt;height:49.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" fillcolor="white [3201]" strokeweight=".5pt">
                <v:textbox style="mso-fit-shape-to-text:t">
                  <w:txbxContent>
                    <w:p w:rsidR="00021D3B" w:rsidRDefault="00000000">
                      <w:pPr>
                        <w:rPr>
                          <w:rFonts w:cs="Times New Roman"/>
                          <w:sz w:val="24"/>
                          <w:szCs w:val="24"/>
                          <w:lang w:val="vi-VN"/>
                        </w:rPr>
                      </w:pPr>
                      <w:r>
                        <w:rPr>
                          <w:rFonts w:cs="Times New Roman"/>
                          <w:sz w:val="24"/>
                          <w:szCs w:val="24"/>
                          <w:lang w:val="vi-VN"/>
                        </w:rPr>
                        <w:t>Dây phơi</w:t>
                      </w:r>
                    </w:p>
                  </w:txbxContent>
                </v:textbox>
              </v:shape>
            </w:pict>
          </mc:Fallback>
        </mc:AlternateContent>
      </w:r>
      <w:r>
        <w:rPr>
          <w:rFonts w:cs="Times New Roman"/>
          <w:noProof/>
          <w:szCs w:val="26"/>
        </w:rPr>
        <mc:AlternateContent>
          <mc:Choice Requires="wps">
            <w:drawing>
              <wp:anchor distT="0" distB="0" distL="114300" distR="114300" simplePos="0" relativeHeight="251661312" behindDoc="0" locked="0" layoutInCell="1" allowOverlap="1">
                <wp:simplePos x="0" y="0"/>
                <wp:positionH relativeFrom="column">
                  <wp:posOffset>1530350</wp:posOffset>
                </wp:positionH>
                <wp:positionV relativeFrom="paragraph">
                  <wp:posOffset>78740</wp:posOffset>
                </wp:positionV>
                <wp:extent cx="1832610" cy="1070610"/>
                <wp:effectExtent l="5080" t="4445" r="16510" b="17145"/>
                <wp:wrapNone/>
                <wp:docPr id="3" name="Text Box 3"/>
                <wp:cNvGraphicFramePr/>
                <a:graphic xmlns:a="http://schemas.openxmlformats.org/drawingml/2006/main">
                  <a:graphicData uri="http://schemas.microsoft.com/office/word/2010/wordprocessingShape">
                    <wps:wsp>
                      <wps:cNvSpPr txBox="1"/>
                      <wps:spPr>
                        <a:xfrm>
                          <a:off x="3145155" y="6200775"/>
                          <a:ext cx="1832610" cy="10706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021D3B" w:rsidRDefault="00000000">
                            <w:pPr>
                              <w:pStyle w:val="ListParagraph"/>
                              <w:spacing w:before="120" w:line="30" w:lineRule="atLeast"/>
                              <w:ind w:left="0"/>
                              <w:rPr>
                                <w:rFonts w:cs="Times New Roman"/>
                                <w:sz w:val="24"/>
                                <w:szCs w:val="24"/>
                              </w:rPr>
                            </w:pPr>
                            <w:r>
                              <w:rPr>
                                <w:rFonts w:cs="Times New Roman"/>
                                <w:sz w:val="24"/>
                                <w:szCs w:val="24"/>
                                <w:lang w:val="vi-VN"/>
                              </w:rPr>
                              <w:t xml:space="preserve">- </w:t>
                            </w:r>
                            <w:r>
                              <w:rPr>
                                <w:rFonts w:cs="Times New Roman"/>
                                <w:sz w:val="24"/>
                                <w:szCs w:val="24"/>
                              </w:rPr>
                              <w:t>Board Uno Wifi WeMOS D1 R2</w:t>
                            </w:r>
                          </w:p>
                          <w:p w:rsidR="00021D3B" w:rsidRDefault="00000000">
                            <w:pPr>
                              <w:rPr>
                                <w:rFonts w:cs="Times New Roman"/>
                                <w:sz w:val="24"/>
                                <w:szCs w:val="24"/>
                                <w:lang w:val="vi-VN"/>
                              </w:rPr>
                            </w:pPr>
                            <w:r>
                              <w:rPr>
                                <w:rFonts w:cs="Times New Roman"/>
                                <w:sz w:val="24"/>
                                <w:szCs w:val="24"/>
                                <w:lang w:val="vi-VN"/>
                              </w:rPr>
                              <w:t>- Arduino Nano</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Text Box 3" o:spid="_x0000_s1027" type="#_x0000_t202" style="position:absolute;left:0;text-align:left;margin-left:120.5pt;margin-top:6.2pt;width:144.3pt;height:84.3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" fillcolor="white [3201]" strokeweight=".5pt">
                <v:textbox style="mso-fit-shape-to-text:t">
                  <w:txbxContent>
                    <w:p w:rsidR="00021D3B" w:rsidRDefault="00000000">
                      <w:pPr>
                        <w:pStyle w:val="ListParagraph"/>
                        <w:spacing w:before="120" w:line="30" w:lineRule="atLeast"/>
                        <w:ind w:left="0"/>
                        <w:rPr>
                          <w:rFonts w:cs="Times New Roman"/>
                          <w:sz w:val="24"/>
                          <w:szCs w:val="24"/>
                        </w:rPr>
                      </w:pPr>
                      <w:r>
                        <w:rPr>
                          <w:rFonts w:cs="Times New Roman"/>
                          <w:sz w:val="24"/>
                          <w:szCs w:val="24"/>
                          <w:lang w:val="vi-VN"/>
                        </w:rPr>
                        <w:t xml:space="preserve">- </w:t>
                      </w:r>
                      <w:r>
                        <w:rPr>
                          <w:rFonts w:cs="Times New Roman"/>
                          <w:sz w:val="24"/>
                          <w:szCs w:val="24"/>
                        </w:rPr>
                        <w:t>Board Uno Wifi WeMOS D1 R2</w:t>
                      </w:r>
                    </w:p>
                    <w:p w:rsidR="00021D3B" w:rsidRDefault="00000000">
                      <w:pPr>
                        <w:rPr>
                          <w:rFonts w:cs="Times New Roman"/>
                          <w:sz w:val="24"/>
                          <w:szCs w:val="24"/>
                          <w:lang w:val="vi-VN"/>
                        </w:rPr>
                      </w:pPr>
                      <w:r>
                        <w:rPr>
                          <w:rFonts w:cs="Times New Roman"/>
                          <w:sz w:val="24"/>
                          <w:szCs w:val="24"/>
                          <w:lang w:val="vi-VN"/>
                        </w:rPr>
                        <w:t>- Arduino Nano</w:t>
                      </w:r>
                    </w:p>
                  </w:txbxContent>
                </v:textbox>
              </v:shape>
            </w:pict>
          </mc:Fallback>
        </mc:AlternateContent>
      </w:r>
      <w:r>
        <w:rPr>
          <w:rFonts w:cs="Times New Roman"/>
          <w:noProof/>
          <w:szCs w:val="26"/>
        </w:rPr>
        <mc:AlternateContent>
          <mc:Choice Requires="wps">
            <w:drawing>
              <wp:anchor distT="0" distB="0" distL="114300" distR="114300" simplePos="0" relativeHeight="251660288" behindDoc="0" locked="0" layoutInCell="1" allowOverlap="1">
                <wp:simplePos x="0" y="0"/>
                <wp:positionH relativeFrom="column">
                  <wp:posOffset>260350</wp:posOffset>
                </wp:positionH>
                <wp:positionV relativeFrom="paragraph">
                  <wp:posOffset>24130</wp:posOffset>
                </wp:positionV>
                <wp:extent cx="580390" cy="281305"/>
                <wp:effectExtent l="5080" t="4445" r="11430" b="6350"/>
                <wp:wrapNone/>
                <wp:docPr id="2" name="Text Box 2"/>
                <wp:cNvGraphicFramePr/>
                <a:graphic xmlns:a="http://schemas.openxmlformats.org/drawingml/2006/main">
                  <a:graphicData uri="http://schemas.microsoft.com/office/word/2010/wordprocessingShape">
                    <wps:wsp>
                      <wps:cNvSpPr txBox="1"/>
                      <wps:spPr>
                        <a:xfrm>
                          <a:off x="1195070" y="6228080"/>
                          <a:ext cx="580390" cy="2813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021D3B" w:rsidRDefault="00000000">
                            <w:pPr>
                              <w:rPr>
                                <w:rFonts w:cs="Times New Roman"/>
                                <w:sz w:val="24"/>
                                <w:szCs w:val="24"/>
                                <w:lang w:val="vi-VN"/>
                              </w:rPr>
                            </w:pPr>
                            <w:r>
                              <w:rPr>
                                <w:rFonts w:cs="Times New Roman"/>
                                <w:sz w:val="24"/>
                                <w:szCs w:val="24"/>
                                <w:lang w:val="vi-VN"/>
                              </w:rPr>
                              <w:t>Cảm biến mưa</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Text Box 2" o:spid="_x0000_s1028" type="#_x0000_t202" style="position:absolute;left:0;text-align:left;margin-left:20.5pt;margin-top:1.9pt;width:45.7pt;height:22.1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" fillcolor="white [3201]" strokeweight=".5pt">
                <v:textbox style="mso-fit-shape-to-text:t">
                  <w:txbxContent>
                    <w:p w:rsidR="00021D3B" w:rsidRDefault="00000000">
                      <w:pPr>
                        <w:rPr>
                          <w:rFonts w:cs="Times New Roman"/>
                          <w:sz w:val="24"/>
                          <w:szCs w:val="24"/>
                          <w:lang w:val="vi-VN"/>
                        </w:rPr>
                      </w:pPr>
                      <w:r>
                        <w:rPr>
                          <w:rFonts w:cs="Times New Roman"/>
                          <w:sz w:val="24"/>
                          <w:szCs w:val="24"/>
                          <w:lang w:val="vi-VN"/>
                        </w:rPr>
                        <w:t>Cảm biến mưa</w:t>
                      </w:r>
                    </w:p>
                  </w:txbxContent>
                </v:textbox>
              </v:shape>
            </w:pict>
          </mc:Fallback>
        </mc:AlternateContent>
      </w:r>
    </w:p>
    <w:p w:rsidR="00021D3B" w:rsidRDefault="00000000">
      <w:pPr>
        <w:spacing w:line="30" w:lineRule="atLeast"/>
        <w:jc w:val="both"/>
        <w:rPr>
          <w:rFonts w:cs="Times New Roman"/>
          <w:szCs w:val="26"/>
        </w:rPr>
      </w:pPr>
      <w:r>
        <w:rPr>
          <w:noProof/>
        </w:rPr>
        <mc:AlternateContent>
          <mc:Choice Requires="wps">
            <w:drawing>
              <wp:anchor distT="0" distB="0" distL="114300" distR="114300" simplePos="0" relativeHeight="251669504" behindDoc="0" locked="0" layoutInCell="1" allowOverlap="1">
                <wp:simplePos x="0" y="0"/>
                <wp:positionH relativeFrom="column">
                  <wp:posOffset>3362960</wp:posOffset>
                </wp:positionH>
                <wp:positionV relativeFrom="paragraph">
                  <wp:posOffset>252730</wp:posOffset>
                </wp:positionV>
                <wp:extent cx="398780" cy="254635"/>
                <wp:effectExtent l="2540" t="3810" r="5080" b="8255"/>
                <wp:wrapNone/>
                <wp:docPr id="11" name="Straight Arrow Connector 11"/>
                <wp:cNvGraphicFramePr/>
                <a:graphic xmlns:a="http://schemas.openxmlformats.org/drawingml/2006/main">
                  <a:graphicData uri="http://schemas.microsoft.com/office/word/2010/wordprocessingShape">
                    <wps:wsp>
                      <wps:cNvCnPr/>
                      <wps:spPr>
                        <a:xfrm>
                          <a:off x="4443095" y="3789045"/>
                          <a:ext cx="398780" cy="25463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647BC9" id="Straight Arrow Connector 11" o:spid="_x0000_s1026" type="#_x0000_t32" style="position:absolute;margin-left:264.8pt;margin-top:19.9pt;width:31.4pt;height:20.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" strokecolor="black [3200]" strokeweight=".5pt">
                <v:stroke endarrow="open" joinstyle="miter"/>
              </v:shape>
            </w:pict>
          </mc:Fallback>
        </mc:AlternateContent>
      </w:r>
      <w:r>
        <w:rPr>
          <w:rFonts w:cs="Times New Roman"/>
          <w:noProof/>
          <w:szCs w:val="26"/>
        </w:rPr>
        <mc:AlternateContent>
          <mc:Choice Requires="wps">
            <w:drawing>
              <wp:anchor distT="0" distB="0" distL="114300" distR="114300" simplePos="0" relativeHeight="251664384" behindDoc="0" locked="0" layoutInCell="1" allowOverlap="1">
                <wp:simplePos x="0" y="0"/>
                <wp:positionH relativeFrom="column">
                  <wp:posOffset>840740</wp:posOffset>
                </wp:positionH>
                <wp:positionV relativeFrom="paragraph">
                  <wp:posOffset>107950</wp:posOffset>
                </wp:positionV>
                <wp:extent cx="689610" cy="19685"/>
                <wp:effectExtent l="0" t="31750" r="8890" b="50165"/>
                <wp:wrapNone/>
                <wp:docPr id="6" name="Straight Arrow Connector 6"/>
                <wp:cNvGraphicFramePr/>
                <a:graphic xmlns:a="http://schemas.openxmlformats.org/drawingml/2006/main">
                  <a:graphicData uri="http://schemas.microsoft.com/office/word/2010/wordprocessingShape">
                    <wps:wsp>
                      <wps:cNvCnPr/>
                      <wps:spPr>
                        <a:xfrm>
                          <a:off x="1983740" y="6988810"/>
                          <a:ext cx="689610" cy="1968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4BD140" id="Straight Arrow Connector 6" o:spid="_x0000_s1026" type="#_x0000_t32" style="position:absolute;margin-left:66.2pt;margin-top:8.5pt;width:54.3pt;height:1.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" strokecolor="black [3200]" strokeweight=".5pt">
                <v:stroke endarrow="open" joinstyle="miter"/>
              </v:shape>
            </w:pict>
          </mc:Fallback>
        </mc:AlternateContent>
      </w:r>
    </w:p>
    <w:p w:rsidR="00021D3B" w:rsidRDefault="00000000">
      <w:pPr>
        <w:spacing w:line="30" w:lineRule="atLeast"/>
        <w:jc w:val="both"/>
        <w:rPr>
          <w:rFonts w:cs="Times New Roman"/>
          <w:szCs w:val="26"/>
        </w:rPr>
      </w:pPr>
      <w:r>
        <w:rPr>
          <w:noProof/>
        </w:rPr>
        <mc:AlternateContent>
          <mc:Choice Requires="wps">
            <w:drawing>
              <wp:anchor distT="0" distB="0" distL="114300" distR="114300" simplePos="0" relativeHeight="251668480" behindDoc="0" locked="0" layoutInCell="1" allowOverlap="1">
                <wp:simplePos x="0" y="0"/>
                <wp:positionH relativeFrom="column">
                  <wp:posOffset>3761740</wp:posOffset>
                </wp:positionH>
                <wp:positionV relativeFrom="paragraph">
                  <wp:posOffset>6985</wp:posOffset>
                </wp:positionV>
                <wp:extent cx="1069975" cy="367030"/>
                <wp:effectExtent l="4445" t="4445" r="5080" b="9525"/>
                <wp:wrapNone/>
                <wp:docPr id="13" name="Text Box 13"/>
                <wp:cNvGraphicFramePr/>
                <a:graphic xmlns:a="http://schemas.openxmlformats.org/drawingml/2006/main">
                  <a:graphicData uri="http://schemas.microsoft.com/office/word/2010/wordprocessingShape">
                    <wps:wsp>
                      <wps:cNvSpPr txBox="1"/>
                      <wps:spPr>
                        <a:xfrm>
                          <a:off x="4841875" y="2416810"/>
                          <a:ext cx="1069975" cy="367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021D3B" w:rsidRDefault="00000000">
                            <w:pPr>
                              <w:rPr>
                                <w:rFonts w:cs="Times New Roman"/>
                                <w:sz w:val="24"/>
                                <w:szCs w:val="24"/>
                                <w:lang w:val="vi-VN"/>
                              </w:rPr>
                            </w:pPr>
                            <w:r>
                              <w:rPr>
                                <w:rFonts w:cs="Times New Roman"/>
                                <w:sz w:val="24"/>
                                <w:szCs w:val="24"/>
                                <w:lang w:val="vi-VN"/>
                              </w:rPr>
                              <w:t>Động cơ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3" o:spid="_x0000_s1029" type="#_x0000_t202" style="position:absolute;left:0;text-align:left;margin-left:296.2pt;margin-top:.55pt;width:84.25pt;height:28.9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" fillcolor="white [3201]" strokeweight=".5pt">
                <v:textbox>
                  <w:txbxContent>
                    <w:p w:rsidR="00021D3B" w:rsidRDefault="00000000">
                      <w:pPr>
                        <w:rPr>
                          <w:rFonts w:cs="Times New Roman"/>
                          <w:sz w:val="24"/>
                          <w:szCs w:val="24"/>
                          <w:lang w:val="vi-VN"/>
                        </w:rPr>
                      </w:pPr>
                      <w:r>
                        <w:rPr>
                          <w:rFonts w:cs="Times New Roman"/>
                          <w:sz w:val="24"/>
                          <w:szCs w:val="24"/>
                          <w:lang w:val="vi-VN"/>
                        </w:rPr>
                        <w:t>Động cơ</w:t>
                      </w:r>
                    </w:p>
                  </w:txbxContent>
                </v:textbox>
              </v:shape>
            </w:pict>
          </mc:Fallback>
        </mc:AlternateContent>
      </w:r>
      <w:r>
        <w:rPr>
          <w:rFonts w:cs="Times New Roman"/>
          <w:noProof/>
          <w:szCs w:val="26"/>
        </w:rPr>
        <mc:AlternateContent>
          <mc:Choice Requires="wps">
            <w:drawing>
              <wp:anchor distT="0" distB="0" distL="114300" distR="114300" simplePos="0" relativeHeight="251666432" behindDoc="0" locked="0" layoutInCell="1" allowOverlap="1">
                <wp:simplePos x="0" y="0"/>
                <wp:positionH relativeFrom="column">
                  <wp:posOffset>2446655</wp:posOffset>
                </wp:positionH>
                <wp:positionV relativeFrom="paragraph">
                  <wp:posOffset>176530</wp:posOffset>
                </wp:positionV>
                <wp:extent cx="222250" cy="302260"/>
                <wp:effectExtent l="0" t="0" r="6350" b="2540"/>
                <wp:wrapNone/>
                <wp:docPr id="9" name="Straight Arrow Connector 9"/>
                <wp:cNvGraphicFramePr/>
                <a:graphic xmlns:a="http://schemas.openxmlformats.org/drawingml/2006/main">
                  <a:graphicData uri="http://schemas.microsoft.com/office/word/2010/wordprocessingShape">
                    <wps:wsp>
                      <wps:cNvCnPr/>
                      <wps:spPr>
                        <a:xfrm>
                          <a:off x="3589655" y="9140825"/>
                          <a:ext cx="222250" cy="302260"/>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01E848" id="Straight Arrow Connector 9" o:spid="_x0000_s1026" type="#_x0000_t32" style="position:absolute;margin-left:192.65pt;margin-top:13.9pt;width:17.5pt;height:23.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" strokecolor="black [3200]" strokeweight=".5pt">
                <v:stroke startarrow="open" endarrow="open" joinstyle="miter"/>
              </v:shape>
            </w:pict>
          </mc:Fallback>
        </mc:AlternateContent>
      </w:r>
    </w:p>
    <w:p w:rsidR="00021D3B" w:rsidRDefault="00000000">
      <w:pPr>
        <w:spacing w:line="30" w:lineRule="atLeast"/>
        <w:jc w:val="both"/>
        <w:rPr>
          <w:rFonts w:cs="Times New Roman"/>
          <w:szCs w:val="26"/>
        </w:rPr>
      </w:pPr>
      <w:r>
        <w:rPr>
          <w:rFonts w:cs="Times New Roman"/>
          <w:noProof/>
          <w:szCs w:val="26"/>
        </w:rPr>
        <mc:AlternateContent>
          <mc:Choice Requires="wps">
            <w:drawing>
              <wp:anchor distT="0" distB="0" distL="114300" distR="114300" simplePos="0" relativeHeight="251662336" behindDoc="0" locked="0" layoutInCell="1" allowOverlap="1">
                <wp:simplePos x="0" y="0"/>
                <wp:positionH relativeFrom="column">
                  <wp:posOffset>2210435</wp:posOffset>
                </wp:positionH>
                <wp:positionV relativeFrom="paragraph">
                  <wp:posOffset>156210</wp:posOffset>
                </wp:positionV>
                <wp:extent cx="916305" cy="389890"/>
                <wp:effectExtent l="4445" t="4445" r="6350" b="12065"/>
                <wp:wrapNone/>
                <wp:docPr id="4" name="Text Box 4"/>
                <wp:cNvGraphicFramePr/>
                <a:graphic xmlns:a="http://schemas.openxmlformats.org/drawingml/2006/main">
                  <a:graphicData uri="http://schemas.microsoft.com/office/word/2010/wordprocessingShape">
                    <wps:wsp>
                      <wps:cNvSpPr txBox="1"/>
                      <wps:spPr>
                        <a:xfrm>
                          <a:off x="3498850" y="7670800"/>
                          <a:ext cx="916305" cy="3898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021D3B" w:rsidRDefault="00000000">
                            <w:pPr>
                              <w:rPr>
                                <w:rFonts w:cs="Times New Roman"/>
                                <w:sz w:val="24"/>
                                <w:szCs w:val="24"/>
                                <w:lang w:val="vi-VN"/>
                              </w:rPr>
                            </w:pPr>
                            <w:r>
                              <w:rPr>
                                <w:rFonts w:cs="Times New Roman"/>
                                <w:sz w:val="24"/>
                                <w:szCs w:val="24"/>
                                <w:lang w:val="vi-VN"/>
                              </w:rPr>
                              <w:t>ESP 8266</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Text Box 4" o:spid="_x0000_s1030" type="#_x0000_t202" style="position:absolute;left:0;text-align:left;margin-left:174.05pt;margin-top:12.3pt;width:72.15pt;height:30.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" fillcolor="white [3201]" strokeweight=".5pt">
                <v:textbox style="mso-fit-shape-to-text:t">
                  <w:txbxContent>
                    <w:p w:rsidR="00021D3B" w:rsidRDefault="00000000">
                      <w:pPr>
                        <w:rPr>
                          <w:rFonts w:cs="Times New Roman"/>
                          <w:sz w:val="24"/>
                          <w:szCs w:val="24"/>
                          <w:lang w:val="vi-VN"/>
                        </w:rPr>
                      </w:pPr>
                      <w:r>
                        <w:rPr>
                          <w:rFonts w:cs="Times New Roman"/>
                          <w:sz w:val="24"/>
                          <w:szCs w:val="24"/>
                          <w:lang w:val="vi-VN"/>
                        </w:rPr>
                        <w:t>ESP 8266</w:t>
                      </w:r>
                    </w:p>
                  </w:txbxContent>
                </v:textbox>
              </v:shape>
            </w:pict>
          </mc:Fallback>
        </mc:AlternateContent>
      </w:r>
    </w:p>
    <w:p w:rsidR="00021D3B" w:rsidRDefault="00021D3B">
      <w:pPr>
        <w:spacing w:line="30" w:lineRule="atLeast"/>
        <w:jc w:val="both"/>
        <w:rPr>
          <w:rFonts w:cs="Times New Roman"/>
          <w:b/>
          <w:szCs w:val="26"/>
        </w:rPr>
      </w:pPr>
    </w:p>
    <w:p w:rsidR="00021D3B" w:rsidRDefault="00000000">
      <w:pPr>
        <w:spacing w:line="30" w:lineRule="atLeast"/>
        <w:jc w:val="center"/>
        <w:rPr>
          <w:rFonts w:cs="Times New Roman"/>
          <w:bCs/>
          <w:i/>
          <w:iCs/>
          <w:szCs w:val="26"/>
          <w:lang w:val="vi-VN"/>
        </w:rPr>
      </w:pPr>
      <w:r>
        <w:rPr>
          <w:rFonts w:cs="Times New Roman"/>
          <w:bCs/>
          <w:i/>
          <w:iCs/>
          <w:szCs w:val="26"/>
          <w:lang w:val="vi-VN"/>
        </w:rPr>
        <w:t>Sơ đồ hệ thống</w:t>
      </w:r>
    </w:p>
    <w:p w:rsidR="00021D3B" w:rsidRDefault="00021D3B">
      <w:pPr>
        <w:spacing w:line="30" w:lineRule="atLeast"/>
        <w:jc w:val="both"/>
        <w:rPr>
          <w:rFonts w:cs="Times New Roman"/>
          <w:b/>
          <w:szCs w:val="26"/>
        </w:rPr>
      </w:pPr>
    </w:p>
    <w:p w:rsidR="00021D3B" w:rsidRDefault="00000000">
      <w:pPr>
        <w:rPr>
          <w:lang w:val="vi-VN"/>
        </w:rPr>
      </w:pPr>
      <w:r>
        <w:rPr>
          <w:lang w:val="vi-VN"/>
        </w:rPr>
        <w:t>Giới thiệu các thiết bị, linh kiện được sử dụng</w:t>
      </w:r>
    </w:p>
    <w:p w:rsidR="00021D3B" w:rsidRDefault="00000000">
      <w:pPr>
        <w:rPr>
          <w:lang w:val="vi-VN"/>
        </w:rPr>
      </w:pPr>
      <w:r>
        <w:rPr>
          <w:lang w:val="vi-VN"/>
        </w:rPr>
        <w:t>Cảm biến mưa</w:t>
      </w:r>
    </w:p>
    <w:p w:rsidR="00021D3B" w:rsidRDefault="00000000">
      <w:pPr>
        <w:spacing w:line="30" w:lineRule="atLeast"/>
        <w:jc w:val="both"/>
        <w:rPr>
          <w:rFonts w:cs="Times New Roman"/>
          <w:szCs w:val="26"/>
          <w:u w:val="single"/>
          <w:lang w:val="vi-VN"/>
        </w:rPr>
      </w:pPr>
      <w:r>
        <w:rPr>
          <w:rFonts w:cs="Times New Roman"/>
          <w:szCs w:val="26"/>
          <w:u w:val="single"/>
          <w:lang w:val="vi-VN"/>
        </w:rPr>
        <w:t>Giới thiệu</w:t>
      </w:r>
    </w:p>
    <w:p w:rsidR="00021D3B" w:rsidRDefault="00000000">
      <w:pPr>
        <w:spacing w:before="120" w:line="30" w:lineRule="atLeast"/>
        <w:ind w:firstLine="284"/>
        <w:jc w:val="both"/>
        <w:rPr>
          <w:rFonts w:cs="Times New Roman"/>
          <w:szCs w:val="26"/>
        </w:rPr>
      </w:pPr>
      <w:r>
        <w:rPr>
          <w:rFonts w:cs="Times New Roman"/>
          <w:szCs w:val="26"/>
        </w:rPr>
        <w:t>Cảm biến nước mưa (Rain Water Sensor) được sử dụng để phát hiện mưa, nước hoặc các dung dịch dẫn điện tiếp xúc với bề mặt cảm biến sẽ phát ra tín hiệu để làm các ứng dụng tự động: phát hiện mưa, báo mức nước tự động, giàn phơi thông minh.</w:t>
      </w:r>
    </w:p>
    <w:p w:rsidR="00021D3B" w:rsidRDefault="00000000">
      <w:pPr>
        <w:spacing w:before="120" w:line="30" w:lineRule="atLeast"/>
        <w:ind w:firstLine="284"/>
        <w:jc w:val="center"/>
        <w:rPr>
          <w:rFonts w:cs="Times New Roman"/>
          <w:szCs w:val="26"/>
        </w:rPr>
      </w:pPr>
      <w:r>
        <w:rPr>
          <w:rFonts w:cs="Times New Roman"/>
          <w:noProof/>
          <w:szCs w:val="26"/>
        </w:rPr>
        <w:lastRenderedPageBreak/>
        <w:drawing>
          <wp:inline distT="0" distB="0" distL="0" distR="0">
            <wp:extent cx="3577590" cy="2656840"/>
            <wp:effectExtent l="0" t="0" r="381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2"/>
                    <a:stretch>
                      <a:fillRect/>
                    </a:stretch>
                  </pic:blipFill>
                  <pic:spPr>
                    <a:xfrm>
                      <a:off x="0" y="0"/>
                      <a:ext cx="3584625" cy="2662040"/>
                    </a:xfrm>
                    <a:prstGeom prst="rect">
                      <a:avLst/>
                    </a:prstGeom>
                  </pic:spPr>
                </pic:pic>
              </a:graphicData>
            </a:graphic>
          </wp:inline>
        </w:drawing>
      </w:r>
    </w:p>
    <w:p w:rsidR="00021D3B" w:rsidRDefault="00000000">
      <w:pPr>
        <w:spacing w:before="120" w:line="30" w:lineRule="atLeast"/>
        <w:ind w:firstLine="284"/>
        <w:jc w:val="center"/>
        <w:rPr>
          <w:rFonts w:cs="Times New Roman"/>
          <w:i/>
          <w:iCs/>
          <w:szCs w:val="26"/>
        </w:rPr>
      </w:pPr>
      <w:r>
        <w:rPr>
          <w:rFonts w:cs="Times New Roman"/>
          <w:i/>
          <w:iCs/>
          <w:szCs w:val="26"/>
        </w:rPr>
        <w:t>Panel cảm biến mưa</w:t>
      </w:r>
    </w:p>
    <w:p w:rsidR="00021D3B" w:rsidRDefault="00000000">
      <w:pPr>
        <w:spacing w:before="120" w:line="30" w:lineRule="atLeast"/>
        <w:ind w:firstLine="284"/>
        <w:jc w:val="both"/>
        <w:rPr>
          <w:rFonts w:cs="Times New Roman"/>
          <w:szCs w:val="26"/>
          <w:u w:val="single"/>
          <w:lang w:val="vi-VN"/>
        </w:rPr>
      </w:pPr>
      <w:r>
        <w:rPr>
          <w:rFonts w:cs="Times New Roman"/>
          <w:szCs w:val="26"/>
          <w:u w:val="single"/>
          <w:lang w:val="vi-VN"/>
        </w:rPr>
        <w:t>Cấu tạo</w:t>
      </w:r>
    </w:p>
    <w:p w:rsidR="00021D3B" w:rsidRDefault="00000000">
      <w:pPr>
        <w:spacing w:before="120" w:line="30" w:lineRule="atLeast"/>
        <w:ind w:firstLine="284"/>
        <w:jc w:val="both"/>
        <w:rPr>
          <w:rFonts w:cs="Times New Roman"/>
          <w:szCs w:val="26"/>
        </w:rPr>
      </w:pPr>
      <w:r>
        <w:rPr>
          <w:rFonts w:cs="Times New Roman"/>
          <w:szCs w:val="26"/>
        </w:rPr>
        <w:t xml:space="preserve">Với thiết kế đơn giản gồm: một lá chắn để nhận biết mưa hoặc có nước xuất hiện trên bề mặt của lá chắn và phần module chuyển đổi tín hiệu giúp giao tiếp với các board mạch vi điều khiển, lẫn led báo hiệu để nhận biết trạng thái trên lá chắn </w:t>
      </w:r>
    </w:p>
    <w:p w:rsidR="00021D3B" w:rsidRDefault="00000000">
      <w:pPr>
        <w:spacing w:before="120" w:line="30" w:lineRule="atLeast"/>
        <w:ind w:firstLine="284"/>
        <w:jc w:val="both"/>
        <w:rPr>
          <w:rFonts w:cs="Times New Roman"/>
          <w:szCs w:val="26"/>
        </w:rPr>
      </w:pPr>
      <w:r>
        <w:rPr>
          <w:rFonts w:cs="Times New Roman"/>
          <w:szCs w:val="26"/>
        </w:rPr>
        <w:t>Cảm biến hỗ trợ 2 loại ngõ tín hiệu ra là analog (tương tự) và digital (số), để có thể áp dụng linh hoạt tùy mục đích khác nhau.</w:t>
      </w:r>
    </w:p>
    <w:p w:rsidR="00021D3B" w:rsidRDefault="00000000">
      <w:pPr>
        <w:ind w:firstLineChars="50" w:firstLine="130"/>
      </w:pPr>
      <w:r>
        <w:t xml:space="preserve">Thông số kỹ thuật </w:t>
      </w:r>
    </w:p>
    <w:p w:rsidR="00021D3B" w:rsidRDefault="00000000">
      <w:pPr>
        <w:pStyle w:val="ListParagraph"/>
        <w:numPr>
          <w:ilvl w:val="0"/>
          <w:numId w:val="15"/>
        </w:numPr>
        <w:shd w:val="clear" w:color="auto" w:fill="FFFFFF"/>
        <w:spacing w:before="120" w:line="30" w:lineRule="atLeast"/>
        <w:ind w:left="0" w:firstLine="567"/>
        <w:jc w:val="both"/>
        <w:rPr>
          <w:rFonts w:eastAsia="Times New Roman" w:cs="Times New Roman"/>
          <w:color w:val="000000"/>
          <w:szCs w:val="26"/>
        </w:rPr>
      </w:pPr>
      <w:r>
        <w:rPr>
          <w:rFonts w:eastAsia="Times New Roman" w:cs="Times New Roman"/>
          <w:color w:val="000000"/>
          <w:szCs w:val="26"/>
        </w:rPr>
        <w:t>Điện áp: 3V - 5V</w:t>
      </w:r>
    </w:p>
    <w:p w:rsidR="00021D3B" w:rsidRDefault="00000000">
      <w:pPr>
        <w:pStyle w:val="ListParagraph"/>
        <w:numPr>
          <w:ilvl w:val="0"/>
          <w:numId w:val="15"/>
        </w:numPr>
        <w:shd w:val="clear" w:color="auto" w:fill="FFFFFF"/>
        <w:spacing w:before="120" w:line="30" w:lineRule="atLeast"/>
        <w:ind w:left="0" w:firstLine="567"/>
        <w:jc w:val="both"/>
        <w:rPr>
          <w:rFonts w:eastAsia="Times New Roman" w:cs="Times New Roman"/>
          <w:color w:val="000000"/>
          <w:szCs w:val="26"/>
        </w:rPr>
      </w:pPr>
      <w:r>
        <w:rPr>
          <w:rFonts w:eastAsia="Times New Roman" w:cs="Times New Roman"/>
          <w:color w:val="000000"/>
          <w:szCs w:val="26"/>
        </w:rPr>
        <w:t>Ngõ ra:</w:t>
      </w:r>
    </w:p>
    <w:p w:rsidR="00021D3B" w:rsidRDefault="00000000">
      <w:pPr>
        <w:pStyle w:val="ListParagraph"/>
        <w:shd w:val="clear" w:color="auto" w:fill="FFFFFF"/>
        <w:spacing w:before="120" w:line="30" w:lineRule="atLeast"/>
        <w:ind w:left="0" w:firstLine="709"/>
        <w:jc w:val="both"/>
        <w:rPr>
          <w:rFonts w:eastAsia="Times New Roman" w:cs="Times New Roman"/>
          <w:color w:val="000000"/>
          <w:szCs w:val="26"/>
        </w:rPr>
      </w:pPr>
      <w:r>
        <w:rPr>
          <w:rFonts w:eastAsia="Times New Roman" w:cs="Times New Roman"/>
          <w:color w:val="000000"/>
          <w:szCs w:val="26"/>
        </w:rPr>
        <w:t>+ DO: dạng digital - TTL có khả năng điều khiển trực tiếp Relay, Buzzer,…</w:t>
      </w:r>
    </w:p>
    <w:p w:rsidR="00021D3B" w:rsidRDefault="00000000">
      <w:pPr>
        <w:pStyle w:val="ListParagraph"/>
        <w:shd w:val="clear" w:color="auto" w:fill="FFFFFF"/>
        <w:spacing w:before="120" w:line="30" w:lineRule="atLeast"/>
        <w:ind w:left="0" w:firstLine="709"/>
        <w:jc w:val="both"/>
        <w:rPr>
          <w:rFonts w:eastAsia="Times New Roman" w:cs="Times New Roman"/>
          <w:color w:val="000000"/>
          <w:szCs w:val="26"/>
        </w:rPr>
      </w:pPr>
      <w:r>
        <w:rPr>
          <w:rFonts w:eastAsia="Times New Roman" w:cs="Times New Roman"/>
          <w:color w:val="000000"/>
          <w:szCs w:val="26"/>
        </w:rPr>
        <w:t>+ AO: dạng analog</w:t>
      </w:r>
    </w:p>
    <w:p w:rsidR="00021D3B" w:rsidRDefault="00000000">
      <w:pPr>
        <w:pStyle w:val="ListParagraph"/>
        <w:numPr>
          <w:ilvl w:val="0"/>
          <w:numId w:val="16"/>
        </w:numPr>
        <w:shd w:val="clear" w:color="auto" w:fill="FFFFFF"/>
        <w:spacing w:before="120" w:line="30" w:lineRule="atLeast"/>
        <w:ind w:left="0" w:firstLine="567"/>
        <w:jc w:val="both"/>
        <w:rPr>
          <w:rFonts w:eastAsia="Times New Roman" w:cs="Times New Roman"/>
          <w:color w:val="000000"/>
          <w:szCs w:val="26"/>
        </w:rPr>
      </w:pPr>
      <w:r>
        <w:rPr>
          <w:rFonts w:eastAsia="Times New Roman" w:cs="Times New Roman"/>
          <w:color w:val="000000"/>
          <w:szCs w:val="26"/>
        </w:rPr>
        <w:t>Có LED báo hiệu khi có mưa hoặc nước trên bề mặc lá chắn</w:t>
      </w:r>
    </w:p>
    <w:p w:rsidR="00021D3B" w:rsidRDefault="00000000">
      <w:pPr>
        <w:pStyle w:val="ListParagraph"/>
        <w:numPr>
          <w:ilvl w:val="0"/>
          <w:numId w:val="16"/>
        </w:numPr>
        <w:shd w:val="clear" w:color="auto" w:fill="FFFFFF"/>
        <w:spacing w:before="120" w:line="30" w:lineRule="atLeast"/>
        <w:ind w:left="0" w:firstLine="567"/>
        <w:jc w:val="both"/>
        <w:rPr>
          <w:rFonts w:eastAsia="Times New Roman" w:cs="Times New Roman"/>
          <w:color w:val="000000"/>
          <w:szCs w:val="26"/>
        </w:rPr>
      </w:pPr>
      <w:r>
        <w:rPr>
          <w:rFonts w:eastAsia="Times New Roman" w:cs="Times New Roman"/>
          <w:color w:val="000000"/>
          <w:szCs w:val="26"/>
        </w:rPr>
        <w:t>Độ nhạy có thể được điều chỉnh thông qua chiết áp</w:t>
      </w:r>
    </w:p>
    <w:p w:rsidR="00021D3B" w:rsidRDefault="00000000">
      <w:pPr>
        <w:pStyle w:val="ListParagraph"/>
        <w:numPr>
          <w:ilvl w:val="0"/>
          <w:numId w:val="16"/>
        </w:numPr>
        <w:shd w:val="clear" w:color="auto" w:fill="FFFFFF"/>
        <w:spacing w:before="120" w:line="30" w:lineRule="atLeast"/>
        <w:ind w:left="0" w:firstLine="567"/>
        <w:jc w:val="both"/>
        <w:rPr>
          <w:rFonts w:eastAsia="Times New Roman" w:cs="Times New Roman"/>
          <w:color w:val="000000"/>
          <w:szCs w:val="26"/>
        </w:rPr>
      </w:pPr>
      <w:r>
        <w:rPr>
          <w:rFonts w:eastAsia="Times New Roman" w:cs="Times New Roman"/>
          <w:color w:val="000000"/>
          <w:szCs w:val="26"/>
        </w:rPr>
        <w:t>Kích thước module chuyển đổi: 3.2cm x 1.4cm</w:t>
      </w:r>
    </w:p>
    <w:p w:rsidR="00021D3B" w:rsidRDefault="00000000">
      <w:pPr>
        <w:pStyle w:val="ListParagraph"/>
        <w:numPr>
          <w:ilvl w:val="0"/>
          <w:numId w:val="16"/>
        </w:numPr>
        <w:shd w:val="clear" w:color="auto" w:fill="FFFFFF"/>
        <w:spacing w:before="120" w:line="30" w:lineRule="atLeast"/>
        <w:ind w:left="0" w:firstLine="567"/>
        <w:jc w:val="both"/>
        <w:rPr>
          <w:rFonts w:eastAsia="Times New Roman" w:cs="Times New Roman"/>
          <w:color w:val="000000"/>
          <w:szCs w:val="26"/>
        </w:rPr>
      </w:pPr>
      <w:r>
        <w:rPr>
          <w:rFonts w:eastAsia="Times New Roman" w:cs="Times New Roman"/>
          <w:color w:val="000000"/>
          <w:szCs w:val="26"/>
        </w:rPr>
        <w:t>Lá chắn sử dụng vật liệu chất lượng cao FR-04 hai mặt, bề mặt mạ niken, chống oxy hóa</w:t>
      </w:r>
    </w:p>
    <w:p w:rsidR="00021D3B" w:rsidRDefault="00000000">
      <w:pPr>
        <w:pStyle w:val="ListParagraph"/>
        <w:numPr>
          <w:ilvl w:val="0"/>
          <w:numId w:val="16"/>
        </w:numPr>
        <w:shd w:val="clear" w:color="auto" w:fill="FFFFFF"/>
        <w:spacing w:before="120" w:line="30" w:lineRule="atLeast"/>
        <w:ind w:left="0" w:firstLine="567"/>
        <w:jc w:val="both"/>
        <w:rPr>
          <w:rFonts w:eastAsia="Times New Roman" w:cs="Times New Roman"/>
          <w:color w:val="000000"/>
          <w:szCs w:val="26"/>
        </w:rPr>
      </w:pPr>
      <w:r>
        <w:rPr>
          <w:rFonts w:eastAsia="Times New Roman" w:cs="Times New Roman"/>
          <w:color w:val="000000"/>
          <w:szCs w:val="26"/>
        </w:rPr>
        <w:t>Kích thước là chắn: 5.0cm x 4.0cm</w:t>
      </w:r>
    </w:p>
    <w:p w:rsidR="00021D3B" w:rsidRDefault="00000000">
      <w:pPr>
        <w:spacing w:line="30" w:lineRule="atLeast"/>
        <w:rPr>
          <w:rFonts w:cs="Times New Roman"/>
          <w:i/>
          <w:szCs w:val="26"/>
        </w:rPr>
      </w:pPr>
      <w:r>
        <w:rPr>
          <w:rFonts w:cs="Times New Roman"/>
          <w:i/>
          <w:noProof/>
          <w:szCs w:val="26"/>
        </w:rPr>
        <w:lastRenderedPageBreak/>
        <w:drawing>
          <wp:inline distT="0" distB="0" distL="0" distR="0">
            <wp:extent cx="5646420" cy="3086100"/>
            <wp:effectExtent l="0" t="0" r="508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13"/>
                    <a:stretch>
                      <a:fillRect/>
                    </a:stretch>
                  </pic:blipFill>
                  <pic:spPr>
                    <a:xfrm>
                      <a:off x="0" y="0"/>
                      <a:ext cx="5646420" cy="3086100"/>
                    </a:xfrm>
                    <a:prstGeom prst="rect">
                      <a:avLst/>
                    </a:prstGeom>
                  </pic:spPr>
                </pic:pic>
              </a:graphicData>
            </a:graphic>
          </wp:inline>
        </w:drawing>
      </w:r>
    </w:p>
    <w:p w:rsidR="00021D3B" w:rsidRDefault="00000000">
      <w:pPr>
        <w:spacing w:line="30" w:lineRule="atLeast"/>
        <w:ind w:firstLine="720"/>
        <w:jc w:val="center"/>
        <w:rPr>
          <w:rFonts w:eastAsia="Calibri" w:cs="Times New Roman"/>
          <w:i/>
          <w:iCs/>
          <w:szCs w:val="26"/>
        </w:rPr>
      </w:pPr>
      <w:r>
        <w:rPr>
          <w:rFonts w:eastAsia="Calibri" w:cs="Times New Roman"/>
          <w:i/>
          <w:iCs/>
          <w:szCs w:val="26"/>
        </w:rPr>
        <w:t>Sơ đồ chân của panel cảm biến mưa</w:t>
      </w:r>
    </w:p>
    <w:p w:rsidR="00021D3B" w:rsidRDefault="00021D3B"/>
    <w:p w:rsidR="00021D3B" w:rsidRDefault="00000000">
      <w:r>
        <w:t xml:space="preserve"> Giới thiệu về Arduino Nano</w:t>
      </w:r>
    </w:p>
    <w:p w:rsidR="00021D3B" w:rsidRDefault="00000000">
      <w:pPr>
        <w:tabs>
          <w:tab w:val="left" w:pos="3585"/>
        </w:tabs>
        <w:spacing w:before="120" w:line="30" w:lineRule="atLeast"/>
        <w:ind w:firstLine="284"/>
        <w:jc w:val="both"/>
        <w:rPr>
          <w:rFonts w:cs="Times New Roman"/>
          <w:color w:val="000000" w:themeColor="text1"/>
          <w:szCs w:val="26"/>
        </w:rPr>
      </w:pPr>
      <w:r>
        <w:rPr>
          <w:rFonts w:cs="Times New Roman"/>
          <w:color w:val="000000" w:themeColor="text1"/>
          <w:szCs w:val="26"/>
        </w:rPr>
        <w:t>Arduino Nano có chức năng tương tự như Arduino Duemilanove nhưng khác nhau về dạng mạch. Nano được tích hợp vi điều khiển ATmega328P, giống như Arduino UNO. Sự khác biệt chính giữa chúng là bảng UNO có dạng PDIP (Plastic Dual-In-line Package) với 30 chân còn Nano có sẵn trong TQFP (plastic quad flat pack) với 32 chân. Trong khi UNO có 6 cổng ADC thì Nano có 8 cổng ADC. Bảng Nano không có giắc nguồn DC như các bo mạch Arduino khác, mà thay vào đó có cổng mini-USB. Cổng này được sử dụng cho cả việc lập trình và bộ giám sát nối tiếp. Tính năng hấp dẫn của arduino Nano là nó sẽ chọn công xuất lớn nhất với hiệu điện thế của nó.</w:t>
      </w:r>
    </w:p>
    <w:p w:rsidR="00021D3B" w:rsidRDefault="00000000">
      <w:pPr>
        <w:tabs>
          <w:tab w:val="left" w:pos="3585"/>
        </w:tabs>
        <w:spacing w:before="120" w:line="30" w:lineRule="atLeast"/>
        <w:ind w:firstLine="284"/>
        <w:jc w:val="both"/>
        <w:rPr>
          <w:rFonts w:cs="Times New Roman"/>
          <w:color w:val="000000" w:themeColor="text1"/>
          <w:spacing w:val="4"/>
          <w:szCs w:val="26"/>
          <w:shd w:val="clear" w:color="auto" w:fill="FFFFFF"/>
        </w:rPr>
      </w:pPr>
      <w:r>
        <w:rPr>
          <w:rFonts w:cs="Times New Roman"/>
          <w:color w:val="000000" w:themeColor="text1"/>
          <w:spacing w:val="4"/>
          <w:szCs w:val="26"/>
          <w:shd w:val="clear" w:color="auto" w:fill="FFFFFF"/>
        </w:rPr>
        <w:t>Board Arduino Nano là một trong những phiên bản nhỏ gọn của board Arduino. Arduino Nano có đầy đủ các chức năng và chương trình có trên Arduino Uno do cùng sử dụng </w:t>
      </w:r>
      <w:hyperlink r:id="rId14" w:tgtFrame="_blank" w:history="1">
        <w:r>
          <w:rPr>
            <w:rStyle w:val="Hyperlink"/>
            <w:rFonts w:cs="Times New Roman"/>
            <w:color w:val="000000" w:themeColor="text1"/>
            <w:spacing w:val="4"/>
            <w:szCs w:val="26"/>
            <w:u w:val="none"/>
          </w:rPr>
          <w:t>MCU ATmega328P</w:t>
        </w:r>
      </w:hyperlink>
      <w:r>
        <w:rPr>
          <w:rFonts w:cs="Times New Roman"/>
          <w:color w:val="000000" w:themeColor="text1"/>
          <w:spacing w:val="4"/>
          <w:szCs w:val="26"/>
          <w:shd w:val="clear" w:color="auto" w:fill="FFFFFF"/>
        </w:rPr>
        <w:t>. Nhờ việc sử dụng IC dán của ATmega328P thay vì IC chân cắm nên Arduino Nano có thêm 2 chân Analog so với </w:t>
      </w:r>
      <w:hyperlink r:id="rId15" w:tgtFrame="_blank" w:history="1">
        <w:r>
          <w:rPr>
            <w:rStyle w:val="Hyperlink"/>
            <w:rFonts w:cs="Times New Roman"/>
            <w:color w:val="000000" w:themeColor="text1"/>
            <w:spacing w:val="4"/>
            <w:szCs w:val="26"/>
            <w:u w:val="none"/>
          </w:rPr>
          <w:t>Arduino Uno</w:t>
        </w:r>
      </w:hyperlink>
      <w:r>
        <w:rPr>
          <w:rFonts w:cs="Times New Roman"/>
          <w:color w:val="000000" w:themeColor="text1"/>
          <w:spacing w:val="4"/>
          <w:szCs w:val="26"/>
          <w:shd w:val="clear" w:color="auto" w:fill="FFFFFF"/>
        </w:rPr>
        <w:t>. Arduino Nano được kết nối với máy tính qua cổng </w:t>
      </w:r>
      <w:hyperlink r:id="rId16" w:tgtFrame="_blank" w:history="1">
        <w:r>
          <w:rPr>
            <w:rStyle w:val="Hyperlink"/>
            <w:rFonts w:cs="Times New Roman"/>
            <w:color w:val="000000" w:themeColor="text1"/>
            <w:spacing w:val="4"/>
            <w:szCs w:val="26"/>
            <w:u w:val="none"/>
          </w:rPr>
          <w:t>Mini USB</w:t>
        </w:r>
      </w:hyperlink>
      <w:r>
        <w:rPr>
          <w:rFonts w:cs="Times New Roman"/>
          <w:color w:val="000000" w:themeColor="text1"/>
          <w:spacing w:val="4"/>
          <w:szCs w:val="26"/>
          <w:shd w:val="clear" w:color="auto" w:fill="FFFFFF"/>
        </w:rPr>
        <w:t> và sử dụng </w:t>
      </w:r>
      <w:hyperlink r:id="rId17" w:tgtFrame="_blank" w:history="1">
        <w:r>
          <w:rPr>
            <w:rStyle w:val="Hyperlink"/>
            <w:rFonts w:cs="Times New Roman"/>
            <w:color w:val="000000" w:themeColor="text1"/>
            <w:spacing w:val="4"/>
            <w:szCs w:val="26"/>
            <w:u w:val="none"/>
          </w:rPr>
          <w:t>chip CH340</w:t>
        </w:r>
      </w:hyperlink>
      <w:r>
        <w:rPr>
          <w:rFonts w:cs="Times New Roman"/>
          <w:color w:val="000000" w:themeColor="text1"/>
          <w:spacing w:val="4"/>
          <w:szCs w:val="26"/>
          <w:shd w:val="clear" w:color="auto" w:fill="FFFFFF"/>
        </w:rPr>
        <w:t> để chuyển đổi USB sang UART thay vì dùng chip ATmega16U2 để giả lập cổng COM như trên Arduino Uno hay Arduino Mega, nhờ vậy giá thành sản phẩm được giảm mà vẫn giữ nguyên được tính năng, giúp Arduino giao tiếp được với máy tính, từ đó thực hiện việc lập trình.</w:t>
      </w:r>
    </w:p>
    <w:p w:rsidR="00021D3B" w:rsidRDefault="00000000">
      <w:pPr>
        <w:tabs>
          <w:tab w:val="left" w:pos="3585"/>
        </w:tabs>
        <w:spacing w:before="120" w:line="30" w:lineRule="atLeast"/>
        <w:ind w:firstLine="284"/>
        <w:jc w:val="both"/>
        <w:rPr>
          <w:rFonts w:cs="Times New Roman"/>
          <w:color w:val="000000" w:themeColor="text1"/>
          <w:szCs w:val="26"/>
        </w:rPr>
      </w:pPr>
      <w:r>
        <w:rPr>
          <w:rFonts w:cs="Times New Roman"/>
          <w:noProof/>
          <w:color w:val="000000" w:themeColor="text1"/>
          <w:szCs w:val="26"/>
        </w:rPr>
        <w:lastRenderedPageBreak/>
        <w:drawing>
          <wp:inline distT="0" distB="0" distL="0" distR="0">
            <wp:extent cx="5631180" cy="3055620"/>
            <wp:effectExtent l="0" t="0" r="762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658569" cy="3070482"/>
                    </a:xfrm>
                    <a:prstGeom prst="rect">
                      <a:avLst/>
                    </a:prstGeom>
                    <a:noFill/>
                    <a:ln>
                      <a:noFill/>
                    </a:ln>
                  </pic:spPr>
                </pic:pic>
              </a:graphicData>
            </a:graphic>
          </wp:inline>
        </w:drawing>
      </w:r>
    </w:p>
    <w:p w:rsidR="00021D3B" w:rsidRDefault="00000000">
      <w:pPr>
        <w:tabs>
          <w:tab w:val="left" w:pos="3585"/>
        </w:tabs>
        <w:spacing w:before="120" w:line="30" w:lineRule="atLeast"/>
        <w:ind w:firstLine="284"/>
        <w:jc w:val="center"/>
        <w:rPr>
          <w:rFonts w:cs="Times New Roman"/>
          <w:i/>
          <w:iCs/>
          <w:color w:val="000000" w:themeColor="text1"/>
          <w:szCs w:val="26"/>
        </w:rPr>
      </w:pPr>
      <w:r>
        <w:rPr>
          <w:rFonts w:cs="Times New Roman"/>
          <w:i/>
          <w:iCs/>
          <w:szCs w:val="26"/>
          <w:shd w:val="clear" w:color="auto" w:fill="FFFFFF"/>
        </w:rPr>
        <w:t>Board Arduino Nano</w:t>
      </w:r>
    </w:p>
    <w:p w:rsidR="00021D3B" w:rsidRDefault="00000000">
      <w:r>
        <w:t xml:space="preserve"> Thông số kỹ thuật </w:t>
      </w:r>
    </w:p>
    <w:p w:rsidR="00021D3B" w:rsidRDefault="00000000">
      <w:pPr>
        <w:shd w:val="clear" w:color="auto" w:fill="FFFFFF"/>
        <w:spacing w:before="120" w:line="30" w:lineRule="atLeast"/>
        <w:ind w:firstLine="567"/>
        <w:jc w:val="both"/>
        <w:rPr>
          <w:rFonts w:eastAsia="Times New Roman" w:cs="Times New Roman"/>
          <w:color w:val="000000" w:themeColor="text1"/>
          <w:spacing w:val="4"/>
          <w:szCs w:val="26"/>
        </w:rPr>
      </w:pPr>
      <w:r>
        <w:rPr>
          <w:rFonts w:eastAsia="Times New Roman" w:cs="Times New Roman"/>
          <w:color w:val="000000" w:themeColor="text1"/>
          <w:spacing w:val="4"/>
          <w:szCs w:val="26"/>
          <w:shd w:val="clear" w:color="auto" w:fill="FFFFFF"/>
        </w:rPr>
        <w:t>- IC chính: ATmega328P</w:t>
      </w:r>
    </w:p>
    <w:p w:rsidR="00021D3B" w:rsidRDefault="00000000">
      <w:pPr>
        <w:shd w:val="clear" w:color="auto" w:fill="FFFFFF"/>
        <w:spacing w:before="120" w:line="30" w:lineRule="atLeast"/>
        <w:ind w:firstLine="567"/>
        <w:jc w:val="both"/>
        <w:rPr>
          <w:rFonts w:eastAsia="Times New Roman" w:cs="Times New Roman"/>
          <w:color w:val="000000" w:themeColor="text1"/>
          <w:spacing w:val="4"/>
          <w:szCs w:val="26"/>
        </w:rPr>
      </w:pPr>
      <w:r>
        <w:rPr>
          <w:rFonts w:eastAsia="Times New Roman" w:cs="Times New Roman"/>
          <w:color w:val="000000" w:themeColor="text1"/>
          <w:spacing w:val="4"/>
          <w:szCs w:val="26"/>
          <w:shd w:val="clear" w:color="auto" w:fill="FFFFFF"/>
        </w:rPr>
        <w:t>- IC nạp và giao tiếp UART: CH340</w:t>
      </w:r>
    </w:p>
    <w:p w:rsidR="00021D3B" w:rsidRDefault="00000000">
      <w:pPr>
        <w:shd w:val="clear" w:color="auto" w:fill="FFFFFF"/>
        <w:spacing w:before="120" w:line="30" w:lineRule="atLeast"/>
        <w:ind w:firstLine="567"/>
        <w:jc w:val="both"/>
        <w:rPr>
          <w:rFonts w:eastAsia="Times New Roman" w:cs="Times New Roman"/>
          <w:color w:val="000000" w:themeColor="text1"/>
          <w:spacing w:val="4"/>
          <w:szCs w:val="26"/>
        </w:rPr>
      </w:pPr>
      <w:r>
        <w:rPr>
          <w:rFonts w:eastAsia="Times New Roman" w:cs="Times New Roman"/>
          <w:color w:val="000000" w:themeColor="text1"/>
          <w:spacing w:val="4"/>
          <w:szCs w:val="26"/>
          <w:shd w:val="clear" w:color="auto" w:fill="FFFFFF"/>
        </w:rPr>
        <w:t>- Điện áp hoạt động: 5V - DC</w:t>
      </w:r>
    </w:p>
    <w:p w:rsidR="00021D3B" w:rsidRDefault="00000000">
      <w:pPr>
        <w:shd w:val="clear" w:color="auto" w:fill="FFFFFF"/>
        <w:spacing w:before="120" w:line="30" w:lineRule="atLeast"/>
        <w:ind w:firstLine="567"/>
        <w:jc w:val="both"/>
        <w:rPr>
          <w:rFonts w:eastAsia="Times New Roman" w:cs="Times New Roman"/>
          <w:color w:val="000000" w:themeColor="text1"/>
          <w:spacing w:val="4"/>
          <w:szCs w:val="26"/>
        </w:rPr>
      </w:pPr>
      <w:r>
        <w:rPr>
          <w:rFonts w:eastAsia="Times New Roman" w:cs="Times New Roman"/>
          <w:color w:val="000000" w:themeColor="text1"/>
          <w:spacing w:val="4"/>
          <w:szCs w:val="26"/>
          <w:shd w:val="clear" w:color="auto" w:fill="FFFFFF"/>
        </w:rPr>
        <w:t>- Điện áp đầu vào khuyên dùng: 7-12V - DC</w:t>
      </w:r>
    </w:p>
    <w:p w:rsidR="00021D3B" w:rsidRDefault="00000000">
      <w:pPr>
        <w:shd w:val="clear" w:color="auto" w:fill="FFFFFF"/>
        <w:spacing w:before="120" w:line="30" w:lineRule="atLeast"/>
        <w:ind w:firstLine="567"/>
        <w:jc w:val="both"/>
        <w:rPr>
          <w:rFonts w:eastAsia="Times New Roman" w:cs="Times New Roman"/>
          <w:color w:val="000000" w:themeColor="text1"/>
          <w:spacing w:val="4"/>
          <w:szCs w:val="26"/>
        </w:rPr>
      </w:pPr>
      <w:r>
        <w:rPr>
          <w:rFonts w:eastAsia="Times New Roman" w:cs="Times New Roman"/>
          <w:color w:val="000000" w:themeColor="text1"/>
          <w:spacing w:val="4"/>
          <w:szCs w:val="26"/>
          <w:shd w:val="clear" w:color="auto" w:fill="FFFFFF"/>
        </w:rPr>
        <w:t>- Điện áp đầu vào giới hạn: 6-20V - DC</w:t>
      </w:r>
    </w:p>
    <w:p w:rsidR="00021D3B" w:rsidRDefault="00000000">
      <w:pPr>
        <w:shd w:val="clear" w:color="auto" w:fill="FFFFFF"/>
        <w:spacing w:before="120" w:line="30" w:lineRule="atLeast"/>
        <w:ind w:firstLine="567"/>
        <w:jc w:val="both"/>
        <w:rPr>
          <w:rFonts w:eastAsia="Times New Roman" w:cs="Times New Roman"/>
          <w:color w:val="000000" w:themeColor="text1"/>
          <w:spacing w:val="4"/>
          <w:szCs w:val="26"/>
        </w:rPr>
      </w:pPr>
      <w:r>
        <w:rPr>
          <w:rFonts w:eastAsia="Times New Roman" w:cs="Times New Roman"/>
          <w:color w:val="000000" w:themeColor="text1"/>
          <w:spacing w:val="4"/>
          <w:szCs w:val="26"/>
          <w:shd w:val="clear" w:color="auto" w:fill="FFFFFF"/>
        </w:rPr>
        <w:t>- Số chân Digital I/O: 14 (trong đó có 6 chân PWM)</w:t>
      </w:r>
    </w:p>
    <w:p w:rsidR="00021D3B" w:rsidRDefault="00000000">
      <w:pPr>
        <w:shd w:val="clear" w:color="auto" w:fill="FFFFFF"/>
        <w:spacing w:before="120" w:line="30" w:lineRule="atLeast"/>
        <w:ind w:firstLine="567"/>
        <w:jc w:val="both"/>
        <w:rPr>
          <w:rFonts w:eastAsia="Times New Roman" w:cs="Times New Roman"/>
          <w:color w:val="000000" w:themeColor="text1"/>
          <w:spacing w:val="4"/>
          <w:szCs w:val="26"/>
        </w:rPr>
      </w:pPr>
      <w:r>
        <w:rPr>
          <w:rFonts w:eastAsia="Times New Roman" w:cs="Times New Roman"/>
          <w:color w:val="000000" w:themeColor="text1"/>
          <w:spacing w:val="4"/>
          <w:szCs w:val="26"/>
          <w:shd w:val="clear" w:color="auto" w:fill="FFFFFF"/>
        </w:rPr>
        <w:t>- Số chân Analog: 8 (độ phân giải 10bit, nhiều hơn Arduino Uno 2 chân)</w:t>
      </w:r>
    </w:p>
    <w:p w:rsidR="00021D3B" w:rsidRDefault="00000000">
      <w:pPr>
        <w:shd w:val="clear" w:color="auto" w:fill="FFFFFF"/>
        <w:spacing w:before="120" w:line="30" w:lineRule="atLeast"/>
        <w:ind w:firstLine="567"/>
        <w:jc w:val="both"/>
        <w:rPr>
          <w:rFonts w:eastAsia="Times New Roman" w:cs="Times New Roman"/>
          <w:color w:val="000000" w:themeColor="text1"/>
          <w:spacing w:val="4"/>
          <w:szCs w:val="26"/>
        </w:rPr>
      </w:pPr>
      <w:r>
        <w:rPr>
          <w:rFonts w:eastAsia="Times New Roman" w:cs="Times New Roman"/>
          <w:color w:val="000000" w:themeColor="text1"/>
          <w:spacing w:val="4"/>
          <w:szCs w:val="26"/>
          <w:shd w:val="clear" w:color="auto" w:fill="FFFFFF"/>
        </w:rPr>
        <w:t>- Dòng tiêu thụ: 30mA</w:t>
      </w:r>
    </w:p>
    <w:p w:rsidR="00021D3B" w:rsidRDefault="00000000">
      <w:pPr>
        <w:shd w:val="clear" w:color="auto" w:fill="FFFFFF"/>
        <w:spacing w:before="120" w:line="30" w:lineRule="atLeast"/>
        <w:ind w:firstLine="567"/>
        <w:jc w:val="both"/>
        <w:rPr>
          <w:rFonts w:eastAsia="Times New Roman" w:cs="Times New Roman"/>
          <w:color w:val="000000" w:themeColor="text1"/>
          <w:spacing w:val="4"/>
          <w:szCs w:val="26"/>
        </w:rPr>
      </w:pPr>
      <w:r>
        <w:rPr>
          <w:rFonts w:eastAsia="Times New Roman" w:cs="Times New Roman"/>
          <w:color w:val="000000" w:themeColor="text1"/>
          <w:spacing w:val="4"/>
          <w:szCs w:val="26"/>
          <w:shd w:val="clear" w:color="auto" w:fill="FFFFFF"/>
        </w:rPr>
        <w:t>- Dòng tối đa trên mỗi chân I/O: 40mA</w:t>
      </w:r>
    </w:p>
    <w:p w:rsidR="00021D3B" w:rsidRDefault="00000000">
      <w:pPr>
        <w:shd w:val="clear" w:color="auto" w:fill="FFFFFF"/>
        <w:spacing w:before="120" w:line="30" w:lineRule="atLeast"/>
        <w:ind w:firstLine="567"/>
        <w:jc w:val="both"/>
        <w:rPr>
          <w:rFonts w:eastAsia="Times New Roman" w:cs="Times New Roman"/>
          <w:color w:val="000000" w:themeColor="text1"/>
          <w:spacing w:val="4"/>
          <w:szCs w:val="26"/>
        </w:rPr>
      </w:pPr>
      <w:r>
        <w:rPr>
          <w:rFonts w:eastAsia="Times New Roman" w:cs="Times New Roman"/>
          <w:color w:val="000000" w:themeColor="text1"/>
          <w:spacing w:val="4"/>
          <w:szCs w:val="26"/>
          <w:shd w:val="clear" w:color="auto" w:fill="FFFFFF"/>
        </w:rPr>
        <w:t>- Dòng ra tối đa (5V): 500 mA</w:t>
      </w:r>
    </w:p>
    <w:p w:rsidR="00021D3B" w:rsidRDefault="00000000">
      <w:pPr>
        <w:shd w:val="clear" w:color="auto" w:fill="FFFFFF"/>
        <w:spacing w:before="120" w:line="30" w:lineRule="atLeast"/>
        <w:ind w:firstLine="567"/>
        <w:jc w:val="both"/>
        <w:rPr>
          <w:rFonts w:eastAsia="Times New Roman" w:cs="Times New Roman"/>
          <w:color w:val="000000" w:themeColor="text1"/>
          <w:spacing w:val="4"/>
          <w:szCs w:val="26"/>
        </w:rPr>
      </w:pPr>
      <w:r>
        <w:rPr>
          <w:rFonts w:eastAsia="Times New Roman" w:cs="Times New Roman"/>
          <w:color w:val="000000" w:themeColor="text1"/>
          <w:spacing w:val="4"/>
          <w:szCs w:val="26"/>
          <w:shd w:val="clear" w:color="auto" w:fill="FFFFFF"/>
        </w:rPr>
        <w:t>- Dòng ra tối đa (3.3V):50 mA</w:t>
      </w:r>
    </w:p>
    <w:p w:rsidR="00021D3B" w:rsidRDefault="00000000">
      <w:pPr>
        <w:shd w:val="clear" w:color="auto" w:fill="FFFFFF"/>
        <w:spacing w:before="120" w:line="30" w:lineRule="atLeast"/>
        <w:ind w:firstLine="567"/>
        <w:jc w:val="both"/>
        <w:rPr>
          <w:rFonts w:eastAsia="Times New Roman" w:cs="Times New Roman"/>
          <w:color w:val="000000" w:themeColor="text1"/>
          <w:spacing w:val="4"/>
          <w:szCs w:val="26"/>
        </w:rPr>
      </w:pPr>
      <w:r>
        <w:rPr>
          <w:rFonts w:eastAsia="Times New Roman" w:cs="Times New Roman"/>
          <w:color w:val="000000" w:themeColor="text1"/>
          <w:spacing w:val="4"/>
          <w:szCs w:val="26"/>
          <w:shd w:val="clear" w:color="auto" w:fill="FFFFFF"/>
        </w:rPr>
        <w:t>- Bộ nhớ flash : 32KB với 2KB dùng bởi bootloader</w:t>
      </w:r>
    </w:p>
    <w:p w:rsidR="00021D3B" w:rsidRDefault="00000000">
      <w:pPr>
        <w:shd w:val="clear" w:color="auto" w:fill="FFFFFF"/>
        <w:spacing w:before="120" w:line="30" w:lineRule="atLeast"/>
        <w:ind w:firstLine="567"/>
        <w:jc w:val="both"/>
        <w:rPr>
          <w:rFonts w:eastAsia="Times New Roman" w:cs="Times New Roman"/>
          <w:color w:val="000000" w:themeColor="text1"/>
          <w:spacing w:val="4"/>
          <w:szCs w:val="26"/>
        </w:rPr>
      </w:pPr>
      <w:r>
        <w:rPr>
          <w:rFonts w:eastAsia="Times New Roman" w:cs="Times New Roman"/>
          <w:color w:val="000000" w:themeColor="text1"/>
          <w:spacing w:val="4"/>
          <w:szCs w:val="26"/>
          <w:shd w:val="clear" w:color="auto" w:fill="FFFFFF"/>
        </w:rPr>
        <w:t>- SRAM: 2KB</w:t>
      </w:r>
    </w:p>
    <w:p w:rsidR="00021D3B" w:rsidRDefault="00000000">
      <w:pPr>
        <w:shd w:val="clear" w:color="auto" w:fill="FFFFFF"/>
        <w:spacing w:before="120" w:line="30" w:lineRule="atLeast"/>
        <w:ind w:firstLine="567"/>
        <w:jc w:val="both"/>
        <w:rPr>
          <w:rFonts w:eastAsia="Times New Roman" w:cs="Times New Roman"/>
          <w:color w:val="000000" w:themeColor="text1"/>
          <w:spacing w:val="4"/>
          <w:szCs w:val="26"/>
        </w:rPr>
      </w:pPr>
      <w:r>
        <w:rPr>
          <w:rFonts w:eastAsia="Times New Roman" w:cs="Times New Roman"/>
          <w:color w:val="000000" w:themeColor="text1"/>
          <w:spacing w:val="4"/>
          <w:szCs w:val="26"/>
          <w:shd w:val="clear" w:color="auto" w:fill="FFFFFF"/>
        </w:rPr>
        <w:t>- EEPROM: 1KB</w:t>
      </w:r>
    </w:p>
    <w:p w:rsidR="00021D3B" w:rsidRDefault="00000000">
      <w:pPr>
        <w:shd w:val="clear" w:color="auto" w:fill="FFFFFF"/>
        <w:spacing w:before="120" w:line="30" w:lineRule="atLeast"/>
        <w:ind w:firstLine="567"/>
        <w:jc w:val="both"/>
        <w:rPr>
          <w:rFonts w:eastAsia="Times New Roman" w:cs="Times New Roman"/>
          <w:color w:val="000000" w:themeColor="text1"/>
          <w:spacing w:val="4"/>
          <w:szCs w:val="26"/>
        </w:rPr>
      </w:pPr>
      <w:r>
        <w:rPr>
          <w:rFonts w:eastAsia="Times New Roman" w:cs="Times New Roman"/>
          <w:color w:val="000000" w:themeColor="text1"/>
          <w:spacing w:val="4"/>
          <w:szCs w:val="26"/>
          <w:shd w:val="clear" w:color="auto" w:fill="FFFFFF"/>
        </w:rPr>
        <w:t>- Xung nhịp: 16MHz</w:t>
      </w:r>
    </w:p>
    <w:p w:rsidR="00021D3B" w:rsidRDefault="00000000">
      <w:pPr>
        <w:shd w:val="clear" w:color="auto" w:fill="FFFFFF"/>
        <w:spacing w:before="120" w:line="30" w:lineRule="atLeast"/>
        <w:ind w:firstLine="567"/>
        <w:jc w:val="both"/>
        <w:rPr>
          <w:rFonts w:eastAsia="Times New Roman" w:cs="Times New Roman"/>
          <w:color w:val="000000" w:themeColor="text1"/>
          <w:spacing w:val="4"/>
          <w:szCs w:val="26"/>
        </w:rPr>
      </w:pPr>
      <w:r>
        <w:rPr>
          <w:rFonts w:eastAsia="Times New Roman" w:cs="Times New Roman"/>
          <w:color w:val="000000" w:themeColor="text1"/>
          <w:spacing w:val="4"/>
          <w:szCs w:val="26"/>
          <w:shd w:val="clear" w:color="auto" w:fill="FFFFFF"/>
        </w:rPr>
        <w:lastRenderedPageBreak/>
        <w:t>- Kích thước: 0.73" x 1.70" (1.85cm x 4.3cm)</w:t>
      </w:r>
    </w:p>
    <w:p w:rsidR="00021D3B" w:rsidRDefault="00000000">
      <w:pPr>
        <w:shd w:val="clear" w:color="auto" w:fill="FFFFFF"/>
        <w:spacing w:before="120" w:line="30" w:lineRule="atLeast"/>
        <w:ind w:firstLine="567"/>
        <w:jc w:val="both"/>
        <w:rPr>
          <w:rFonts w:eastAsia="Times New Roman" w:cs="Times New Roman"/>
          <w:color w:val="000000" w:themeColor="text1"/>
          <w:spacing w:val="4"/>
          <w:szCs w:val="26"/>
        </w:rPr>
      </w:pPr>
      <w:r>
        <w:rPr>
          <w:rFonts w:eastAsia="Times New Roman" w:cs="Times New Roman"/>
          <w:color w:val="000000" w:themeColor="text1"/>
          <w:spacing w:val="4"/>
          <w:szCs w:val="26"/>
          <w:shd w:val="clear" w:color="auto" w:fill="FFFFFF"/>
        </w:rPr>
        <w:t>- Trọng lượng: 5g</w:t>
      </w:r>
    </w:p>
    <w:p w:rsidR="00021D3B" w:rsidRDefault="00000000">
      <w:r>
        <w:t>Sơ đồ chân của Arduino</w:t>
      </w:r>
    </w:p>
    <w:p w:rsidR="00021D3B" w:rsidRDefault="00000000">
      <w:pPr>
        <w:spacing w:line="30" w:lineRule="atLeast"/>
        <w:rPr>
          <w:rFonts w:cs="Times New Roman"/>
          <w:szCs w:val="26"/>
        </w:rPr>
      </w:pPr>
      <w:r>
        <w:rPr>
          <w:rFonts w:cs="Times New Roman"/>
          <w:noProof/>
          <w:szCs w:val="26"/>
        </w:rPr>
        <w:drawing>
          <wp:inline distT="0" distB="0" distL="0" distR="0">
            <wp:extent cx="5307330" cy="4613910"/>
            <wp:effectExtent l="0" t="0" r="127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19"/>
                    <a:stretch>
                      <a:fillRect/>
                    </a:stretch>
                  </pic:blipFill>
                  <pic:spPr>
                    <a:xfrm>
                      <a:off x="0" y="0"/>
                      <a:ext cx="5307330" cy="4613910"/>
                    </a:xfrm>
                    <a:prstGeom prst="rect">
                      <a:avLst/>
                    </a:prstGeom>
                  </pic:spPr>
                </pic:pic>
              </a:graphicData>
            </a:graphic>
          </wp:inline>
        </w:drawing>
      </w:r>
    </w:p>
    <w:p w:rsidR="00021D3B" w:rsidRDefault="00000000">
      <w:pPr>
        <w:spacing w:line="30" w:lineRule="atLeast"/>
        <w:rPr>
          <w:rFonts w:cs="Times New Roman"/>
          <w:i/>
          <w:iCs/>
          <w:szCs w:val="26"/>
        </w:rPr>
      </w:pPr>
      <w:r>
        <w:rPr>
          <w:rFonts w:cs="Times New Roman"/>
          <w:i/>
          <w:iCs/>
          <w:szCs w:val="26"/>
        </w:rPr>
        <w:t>Sơ đồ chân Arrduino Nano</w:t>
      </w:r>
    </w:p>
    <w:p w:rsidR="00021D3B" w:rsidRDefault="00000000">
      <w:pPr>
        <w:spacing w:before="120" w:line="30" w:lineRule="atLeast"/>
        <w:jc w:val="both"/>
        <w:rPr>
          <w:rFonts w:eastAsia="Times New Roman" w:cs="Times New Roman"/>
          <w:color w:val="000000" w:themeColor="text1"/>
          <w:szCs w:val="26"/>
        </w:rPr>
      </w:pPr>
      <w:r>
        <w:rPr>
          <w:rFonts w:eastAsia="Times New Roman" w:cs="Times New Roman"/>
          <w:color w:val="000000" w:themeColor="text1"/>
          <w:szCs w:val="26"/>
        </w:rPr>
        <w:t>Chức năng của các chân</w:t>
      </w:r>
    </w:p>
    <w:tbl>
      <w:tblPr>
        <w:tblW w:w="8931" w:type="dxa"/>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76"/>
        <w:gridCol w:w="1819"/>
        <w:gridCol w:w="1551"/>
        <w:gridCol w:w="4285"/>
      </w:tblGrid>
      <w:tr w:rsidR="00021D3B">
        <w:trPr>
          <w:trHeight w:val="720"/>
          <w:jc w:val="center"/>
        </w:trPr>
        <w:tc>
          <w:tcPr>
            <w:tcW w:w="127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Thứ tự chân</w:t>
            </w:r>
          </w:p>
        </w:tc>
        <w:tc>
          <w:tcPr>
            <w:tcW w:w="181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Tên Pin</w:t>
            </w:r>
          </w:p>
        </w:tc>
        <w:tc>
          <w:tcPr>
            <w:tcW w:w="1551"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Kiểu</w:t>
            </w:r>
          </w:p>
        </w:tc>
        <w:tc>
          <w:tcPr>
            <w:tcW w:w="428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Chức năng</w:t>
            </w:r>
          </w:p>
        </w:tc>
      </w:tr>
      <w:tr w:rsidR="00021D3B">
        <w:trPr>
          <w:jc w:val="center"/>
        </w:trPr>
        <w:tc>
          <w:tcPr>
            <w:tcW w:w="127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1</w:t>
            </w:r>
          </w:p>
        </w:tc>
        <w:tc>
          <w:tcPr>
            <w:tcW w:w="181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D1 / TX</w:t>
            </w:r>
          </w:p>
        </w:tc>
        <w:tc>
          <w:tcPr>
            <w:tcW w:w="1551"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I / O</w:t>
            </w:r>
          </w:p>
        </w:tc>
        <w:tc>
          <w:tcPr>
            <w:tcW w:w="428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both"/>
              <w:rPr>
                <w:rFonts w:eastAsia="Times New Roman" w:cs="Times New Roman"/>
                <w:color w:val="000000" w:themeColor="text1"/>
                <w:szCs w:val="26"/>
              </w:rPr>
            </w:pPr>
            <w:r>
              <w:rPr>
                <w:rFonts w:eastAsia="Times New Roman" w:cs="Times New Roman"/>
                <w:color w:val="000000" w:themeColor="text1"/>
                <w:szCs w:val="26"/>
              </w:rPr>
              <w:t>Ngõ vào/ra số</w:t>
            </w:r>
          </w:p>
          <w:p w:rsidR="00021D3B" w:rsidRDefault="00000000">
            <w:pPr>
              <w:spacing w:after="0" w:line="30" w:lineRule="atLeast"/>
              <w:jc w:val="both"/>
              <w:rPr>
                <w:rFonts w:eastAsia="Times New Roman" w:cs="Times New Roman"/>
                <w:color w:val="000000" w:themeColor="text1"/>
                <w:szCs w:val="26"/>
              </w:rPr>
            </w:pPr>
            <w:r>
              <w:rPr>
                <w:rFonts w:eastAsia="Times New Roman" w:cs="Times New Roman"/>
                <w:color w:val="000000" w:themeColor="text1"/>
                <w:szCs w:val="26"/>
              </w:rPr>
              <w:t>Chân TX-truyền dữ liệu</w:t>
            </w:r>
          </w:p>
        </w:tc>
      </w:tr>
      <w:tr w:rsidR="00021D3B">
        <w:trPr>
          <w:jc w:val="center"/>
        </w:trPr>
        <w:tc>
          <w:tcPr>
            <w:tcW w:w="127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2</w:t>
            </w:r>
          </w:p>
        </w:tc>
        <w:tc>
          <w:tcPr>
            <w:tcW w:w="181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D0 / RX</w:t>
            </w:r>
          </w:p>
        </w:tc>
        <w:tc>
          <w:tcPr>
            <w:tcW w:w="1551"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I / O</w:t>
            </w:r>
          </w:p>
        </w:tc>
        <w:tc>
          <w:tcPr>
            <w:tcW w:w="428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rPr>
                <w:rFonts w:eastAsia="Times New Roman" w:cs="Times New Roman"/>
                <w:color w:val="000000" w:themeColor="text1"/>
                <w:szCs w:val="26"/>
              </w:rPr>
            </w:pPr>
            <w:r>
              <w:rPr>
                <w:rFonts w:eastAsia="Times New Roman" w:cs="Times New Roman"/>
                <w:color w:val="000000" w:themeColor="text1"/>
                <w:szCs w:val="26"/>
              </w:rPr>
              <w:t>Ngõ vào/ra số</w:t>
            </w:r>
          </w:p>
          <w:p w:rsidR="00021D3B" w:rsidRDefault="00000000">
            <w:pPr>
              <w:spacing w:after="0" w:line="30" w:lineRule="atLeast"/>
              <w:rPr>
                <w:rFonts w:eastAsia="Times New Roman" w:cs="Times New Roman"/>
                <w:color w:val="000000" w:themeColor="text1"/>
                <w:szCs w:val="26"/>
              </w:rPr>
            </w:pPr>
            <w:r>
              <w:rPr>
                <w:rFonts w:eastAsia="Times New Roman" w:cs="Times New Roman"/>
                <w:color w:val="000000" w:themeColor="text1"/>
                <w:szCs w:val="26"/>
              </w:rPr>
              <w:t>Chân Rx-nhận dữ liệu</w:t>
            </w:r>
          </w:p>
        </w:tc>
      </w:tr>
      <w:tr w:rsidR="00021D3B">
        <w:trPr>
          <w:jc w:val="center"/>
        </w:trPr>
        <w:tc>
          <w:tcPr>
            <w:tcW w:w="127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3</w:t>
            </w:r>
          </w:p>
        </w:tc>
        <w:tc>
          <w:tcPr>
            <w:tcW w:w="181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RESET</w:t>
            </w:r>
          </w:p>
        </w:tc>
        <w:tc>
          <w:tcPr>
            <w:tcW w:w="1551"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Đầu vào</w:t>
            </w:r>
          </w:p>
        </w:tc>
        <w:tc>
          <w:tcPr>
            <w:tcW w:w="428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both"/>
              <w:rPr>
                <w:rFonts w:eastAsia="Times New Roman" w:cs="Times New Roman"/>
                <w:color w:val="000000" w:themeColor="text1"/>
                <w:szCs w:val="26"/>
              </w:rPr>
            </w:pPr>
            <w:r>
              <w:rPr>
                <w:rFonts w:eastAsia="Times New Roman" w:cs="Times New Roman"/>
                <w:color w:val="000000" w:themeColor="text1"/>
                <w:szCs w:val="26"/>
              </w:rPr>
              <w:t>Chân reset, hoạt động ở mức thấp</w:t>
            </w:r>
          </w:p>
        </w:tc>
      </w:tr>
      <w:tr w:rsidR="00021D3B">
        <w:trPr>
          <w:jc w:val="center"/>
        </w:trPr>
        <w:tc>
          <w:tcPr>
            <w:tcW w:w="127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4</w:t>
            </w:r>
          </w:p>
        </w:tc>
        <w:tc>
          <w:tcPr>
            <w:tcW w:w="181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GND</w:t>
            </w:r>
          </w:p>
        </w:tc>
        <w:tc>
          <w:tcPr>
            <w:tcW w:w="1551"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Nguồn</w:t>
            </w:r>
          </w:p>
        </w:tc>
        <w:tc>
          <w:tcPr>
            <w:tcW w:w="428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both"/>
              <w:rPr>
                <w:rFonts w:eastAsia="Times New Roman" w:cs="Times New Roman"/>
                <w:color w:val="000000" w:themeColor="text1"/>
                <w:szCs w:val="26"/>
              </w:rPr>
            </w:pPr>
            <w:r>
              <w:rPr>
                <w:rFonts w:eastAsia="Times New Roman" w:cs="Times New Roman"/>
                <w:color w:val="000000" w:themeColor="text1"/>
                <w:szCs w:val="26"/>
              </w:rPr>
              <w:t>Chân nối mass</w:t>
            </w:r>
          </w:p>
        </w:tc>
      </w:tr>
      <w:tr w:rsidR="00021D3B">
        <w:trPr>
          <w:jc w:val="center"/>
        </w:trPr>
        <w:tc>
          <w:tcPr>
            <w:tcW w:w="127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5</w:t>
            </w:r>
          </w:p>
        </w:tc>
        <w:tc>
          <w:tcPr>
            <w:tcW w:w="181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D2</w:t>
            </w:r>
          </w:p>
        </w:tc>
        <w:tc>
          <w:tcPr>
            <w:tcW w:w="1551"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I / O</w:t>
            </w:r>
          </w:p>
        </w:tc>
        <w:tc>
          <w:tcPr>
            <w:tcW w:w="428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both"/>
              <w:rPr>
                <w:rFonts w:eastAsia="Times New Roman" w:cs="Times New Roman"/>
                <w:color w:val="000000" w:themeColor="text1"/>
                <w:szCs w:val="26"/>
              </w:rPr>
            </w:pPr>
            <w:r>
              <w:rPr>
                <w:rFonts w:eastAsia="Times New Roman" w:cs="Times New Roman"/>
                <w:color w:val="000000" w:themeColor="text1"/>
                <w:szCs w:val="26"/>
              </w:rPr>
              <w:t>Ngõ vào/ra digital</w:t>
            </w:r>
          </w:p>
        </w:tc>
      </w:tr>
      <w:tr w:rsidR="00021D3B">
        <w:trPr>
          <w:jc w:val="center"/>
        </w:trPr>
        <w:tc>
          <w:tcPr>
            <w:tcW w:w="127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6</w:t>
            </w:r>
          </w:p>
        </w:tc>
        <w:tc>
          <w:tcPr>
            <w:tcW w:w="181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D3</w:t>
            </w:r>
          </w:p>
        </w:tc>
        <w:tc>
          <w:tcPr>
            <w:tcW w:w="1551"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I / O</w:t>
            </w:r>
          </w:p>
        </w:tc>
        <w:tc>
          <w:tcPr>
            <w:tcW w:w="428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both"/>
              <w:rPr>
                <w:rFonts w:eastAsia="Times New Roman" w:cs="Times New Roman"/>
                <w:color w:val="000000" w:themeColor="text1"/>
                <w:szCs w:val="26"/>
              </w:rPr>
            </w:pPr>
            <w:r>
              <w:rPr>
                <w:rFonts w:eastAsia="Times New Roman" w:cs="Times New Roman"/>
                <w:color w:val="000000" w:themeColor="text1"/>
                <w:szCs w:val="26"/>
              </w:rPr>
              <w:t>Ngõ vào/ra digital</w:t>
            </w:r>
          </w:p>
        </w:tc>
      </w:tr>
      <w:tr w:rsidR="00021D3B">
        <w:trPr>
          <w:jc w:val="center"/>
        </w:trPr>
        <w:tc>
          <w:tcPr>
            <w:tcW w:w="127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lastRenderedPageBreak/>
              <w:t>7</w:t>
            </w:r>
          </w:p>
        </w:tc>
        <w:tc>
          <w:tcPr>
            <w:tcW w:w="181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D4</w:t>
            </w:r>
          </w:p>
        </w:tc>
        <w:tc>
          <w:tcPr>
            <w:tcW w:w="1551"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I / O</w:t>
            </w:r>
          </w:p>
        </w:tc>
        <w:tc>
          <w:tcPr>
            <w:tcW w:w="428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both"/>
              <w:rPr>
                <w:rFonts w:eastAsia="Times New Roman" w:cs="Times New Roman"/>
                <w:color w:val="000000" w:themeColor="text1"/>
                <w:szCs w:val="26"/>
              </w:rPr>
            </w:pPr>
            <w:r>
              <w:rPr>
                <w:rFonts w:eastAsia="Times New Roman" w:cs="Times New Roman"/>
                <w:color w:val="000000" w:themeColor="text1"/>
                <w:szCs w:val="26"/>
              </w:rPr>
              <w:t>Ngõ vào/ra digital</w:t>
            </w:r>
          </w:p>
        </w:tc>
      </w:tr>
      <w:tr w:rsidR="00021D3B">
        <w:trPr>
          <w:jc w:val="center"/>
        </w:trPr>
        <w:tc>
          <w:tcPr>
            <w:tcW w:w="127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8</w:t>
            </w:r>
          </w:p>
        </w:tc>
        <w:tc>
          <w:tcPr>
            <w:tcW w:w="181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D5</w:t>
            </w:r>
          </w:p>
        </w:tc>
        <w:tc>
          <w:tcPr>
            <w:tcW w:w="1551"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I / O</w:t>
            </w:r>
          </w:p>
        </w:tc>
        <w:tc>
          <w:tcPr>
            <w:tcW w:w="428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both"/>
              <w:rPr>
                <w:rFonts w:eastAsia="Times New Roman" w:cs="Times New Roman"/>
                <w:color w:val="000000" w:themeColor="text1"/>
                <w:szCs w:val="26"/>
              </w:rPr>
            </w:pPr>
            <w:r>
              <w:rPr>
                <w:rFonts w:eastAsia="Times New Roman" w:cs="Times New Roman"/>
                <w:color w:val="000000" w:themeColor="text1"/>
                <w:szCs w:val="26"/>
              </w:rPr>
              <w:t>Ngõ vào/ra digital</w:t>
            </w:r>
          </w:p>
        </w:tc>
      </w:tr>
      <w:tr w:rsidR="00021D3B">
        <w:trPr>
          <w:jc w:val="center"/>
        </w:trPr>
        <w:tc>
          <w:tcPr>
            <w:tcW w:w="127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9</w:t>
            </w:r>
          </w:p>
        </w:tc>
        <w:tc>
          <w:tcPr>
            <w:tcW w:w="181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D6</w:t>
            </w:r>
          </w:p>
        </w:tc>
        <w:tc>
          <w:tcPr>
            <w:tcW w:w="1551"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I / O</w:t>
            </w:r>
          </w:p>
        </w:tc>
        <w:tc>
          <w:tcPr>
            <w:tcW w:w="428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both"/>
              <w:rPr>
                <w:rFonts w:eastAsia="Times New Roman" w:cs="Times New Roman"/>
                <w:color w:val="000000" w:themeColor="text1"/>
                <w:szCs w:val="26"/>
              </w:rPr>
            </w:pPr>
            <w:r>
              <w:rPr>
                <w:rFonts w:eastAsia="Times New Roman" w:cs="Times New Roman"/>
                <w:color w:val="000000" w:themeColor="text1"/>
                <w:szCs w:val="26"/>
              </w:rPr>
              <w:t>Ngõ vào/ra digital</w:t>
            </w:r>
          </w:p>
        </w:tc>
      </w:tr>
      <w:tr w:rsidR="00021D3B">
        <w:trPr>
          <w:trHeight w:val="331"/>
          <w:jc w:val="center"/>
        </w:trPr>
        <w:tc>
          <w:tcPr>
            <w:tcW w:w="127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10</w:t>
            </w:r>
          </w:p>
        </w:tc>
        <w:tc>
          <w:tcPr>
            <w:tcW w:w="181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D7</w:t>
            </w:r>
          </w:p>
        </w:tc>
        <w:tc>
          <w:tcPr>
            <w:tcW w:w="1551"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I / O</w:t>
            </w:r>
          </w:p>
        </w:tc>
        <w:tc>
          <w:tcPr>
            <w:tcW w:w="428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both"/>
              <w:rPr>
                <w:rFonts w:eastAsia="Times New Roman" w:cs="Times New Roman"/>
                <w:color w:val="000000" w:themeColor="text1"/>
                <w:szCs w:val="26"/>
              </w:rPr>
            </w:pPr>
            <w:r>
              <w:rPr>
                <w:rFonts w:eastAsia="Times New Roman" w:cs="Times New Roman"/>
                <w:color w:val="000000" w:themeColor="text1"/>
                <w:szCs w:val="26"/>
              </w:rPr>
              <w:t>Ngõ vào/ra digital</w:t>
            </w:r>
          </w:p>
        </w:tc>
      </w:tr>
      <w:tr w:rsidR="00021D3B">
        <w:trPr>
          <w:jc w:val="center"/>
        </w:trPr>
        <w:tc>
          <w:tcPr>
            <w:tcW w:w="127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11</w:t>
            </w:r>
          </w:p>
        </w:tc>
        <w:tc>
          <w:tcPr>
            <w:tcW w:w="181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D8</w:t>
            </w:r>
          </w:p>
        </w:tc>
        <w:tc>
          <w:tcPr>
            <w:tcW w:w="1551"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I / O</w:t>
            </w:r>
          </w:p>
        </w:tc>
        <w:tc>
          <w:tcPr>
            <w:tcW w:w="428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both"/>
              <w:rPr>
                <w:rFonts w:eastAsia="Times New Roman" w:cs="Times New Roman"/>
                <w:color w:val="000000" w:themeColor="text1"/>
                <w:szCs w:val="26"/>
              </w:rPr>
            </w:pPr>
            <w:r>
              <w:rPr>
                <w:rFonts w:eastAsia="Times New Roman" w:cs="Times New Roman"/>
                <w:color w:val="000000" w:themeColor="text1"/>
                <w:szCs w:val="26"/>
              </w:rPr>
              <w:t>Ngõ vào/ra digital</w:t>
            </w:r>
          </w:p>
        </w:tc>
      </w:tr>
      <w:tr w:rsidR="00021D3B">
        <w:trPr>
          <w:jc w:val="center"/>
        </w:trPr>
        <w:tc>
          <w:tcPr>
            <w:tcW w:w="127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12</w:t>
            </w:r>
          </w:p>
        </w:tc>
        <w:tc>
          <w:tcPr>
            <w:tcW w:w="181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D9</w:t>
            </w:r>
          </w:p>
        </w:tc>
        <w:tc>
          <w:tcPr>
            <w:tcW w:w="1551"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I / O</w:t>
            </w:r>
          </w:p>
        </w:tc>
        <w:tc>
          <w:tcPr>
            <w:tcW w:w="428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both"/>
              <w:rPr>
                <w:rFonts w:eastAsia="Times New Roman" w:cs="Times New Roman"/>
                <w:color w:val="000000" w:themeColor="text1"/>
                <w:szCs w:val="26"/>
              </w:rPr>
            </w:pPr>
            <w:r>
              <w:rPr>
                <w:rFonts w:eastAsia="Times New Roman" w:cs="Times New Roman"/>
                <w:color w:val="000000" w:themeColor="text1"/>
                <w:szCs w:val="26"/>
              </w:rPr>
              <w:t>Ngõ vào/ra digital</w:t>
            </w:r>
          </w:p>
        </w:tc>
      </w:tr>
      <w:tr w:rsidR="00021D3B">
        <w:trPr>
          <w:jc w:val="center"/>
        </w:trPr>
        <w:tc>
          <w:tcPr>
            <w:tcW w:w="127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13</w:t>
            </w:r>
          </w:p>
        </w:tc>
        <w:tc>
          <w:tcPr>
            <w:tcW w:w="181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D10</w:t>
            </w:r>
          </w:p>
        </w:tc>
        <w:tc>
          <w:tcPr>
            <w:tcW w:w="1551"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I / O</w:t>
            </w:r>
          </w:p>
        </w:tc>
        <w:tc>
          <w:tcPr>
            <w:tcW w:w="428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both"/>
              <w:rPr>
                <w:rFonts w:eastAsia="Times New Roman" w:cs="Times New Roman"/>
                <w:color w:val="000000" w:themeColor="text1"/>
                <w:szCs w:val="26"/>
              </w:rPr>
            </w:pPr>
            <w:r>
              <w:rPr>
                <w:rFonts w:eastAsia="Times New Roman" w:cs="Times New Roman"/>
                <w:color w:val="000000" w:themeColor="text1"/>
                <w:szCs w:val="26"/>
              </w:rPr>
              <w:t>Ngõ vào/ra digital</w:t>
            </w:r>
          </w:p>
        </w:tc>
      </w:tr>
      <w:tr w:rsidR="00021D3B">
        <w:trPr>
          <w:jc w:val="center"/>
        </w:trPr>
        <w:tc>
          <w:tcPr>
            <w:tcW w:w="127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14</w:t>
            </w:r>
          </w:p>
        </w:tc>
        <w:tc>
          <w:tcPr>
            <w:tcW w:w="181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D11</w:t>
            </w:r>
          </w:p>
        </w:tc>
        <w:tc>
          <w:tcPr>
            <w:tcW w:w="1551"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I / O</w:t>
            </w:r>
          </w:p>
        </w:tc>
        <w:tc>
          <w:tcPr>
            <w:tcW w:w="428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both"/>
              <w:rPr>
                <w:rFonts w:eastAsia="Times New Roman" w:cs="Times New Roman"/>
                <w:color w:val="000000" w:themeColor="text1"/>
                <w:szCs w:val="26"/>
              </w:rPr>
            </w:pPr>
            <w:r>
              <w:rPr>
                <w:rFonts w:eastAsia="Times New Roman" w:cs="Times New Roman"/>
                <w:color w:val="000000" w:themeColor="text1"/>
                <w:szCs w:val="26"/>
              </w:rPr>
              <w:t>Ngõ vào/ra digital</w:t>
            </w:r>
          </w:p>
        </w:tc>
      </w:tr>
      <w:tr w:rsidR="00021D3B">
        <w:trPr>
          <w:jc w:val="center"/>
        </w:trPr>
        <w:tc>
          <w:tcPr>
            <w:tcW w:w="127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15</w:t>
            </w:r>
          </w:p>
        </w:tc>
        <w:tc>
          <w:tcPr>
            <w:tcW w:w="181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D12</w:t>
            </w:r>
          </w:p>
        </w:tc>
        <w:tc>
          <w:tcPr>
            <w:tcW w:w="1551"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I / O</w:t>
            </w:r>
          </w:p>
        </w:tc>
        <w:tc>
          <w:tcPr>
            <w:tcW w:w="428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both"/>
              <w:rPr>
                <w:rFonts w:eastAsia="Times New Roman" w:cs="Times New Roman"/>
                <w:color w:val="000000" w:themeColor="text1"/>
                <w:szCs w:val="26"/>
              </w:rPr>
            </w:pPr>
            <w:r>
              <w:rPr>
                <w:rFonts w:eastAsia="Times New Roman" w:cs="Times New Roman"/>
                <w:color w:val="000000" w:themeColor="text1"/>
                <w:szCs w:val="26"/>
              </w:rPr>
              <w:t>Ngõ vào/ra digital</w:t>
            </w:r>
          </w:p>
        </w:tc>
      </w:tr>
      <w:tr w:rsidR="00021D3B">
        <w:trPr>
          <w:jc w:val="center"/>
        </w:trPr>
        <w:tc>
          <w:tcPr>
            <w:tcW w:w="127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16</w:t>
            </w:r>
          </w:p>
        </w:tc>
        <w:tc>
          <w:tcPr>
            <w:tcW w:w="181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D13</w:t>
            </w:r>
          </w:p>
        </w:tc>
        <w:tc>
          <w:tcPr>
            <w:tcW w:w="1551"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I / O</w:t>
            </w:r>
          </w:p>
        </w:tc>
        <w:tc>
          <w:tcPr>
            <w:tcW w:w="428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both"/>
              <w:rPr>
                <w:rFonts w:eastAsia="Times New Roman" w:cs="Times New Roman"/>
                <w:color w:val="000000" w:themeColor="text1"/>
                <w:szCs w:val="26"/>
              </w:rPr>
            </w:pPr>
            <w:r>
              <w:rPr>
                <w:rFonts w:eastAsia="Times New Roman" w:cs="Times New Roman"/>
                <w:color w:val="000000" w:themeColor="text1"/>
                <w:szCs w:val="26"/>
              </w:rPr>
              <w:t>Ngõ vào/ra digital</w:t>
            </w:r>
          </w:p>
        </w:tc>
      </w:tr>
      <w:tr w:rsidR="00021D3B">
        <w:trPr>
          <w:jc w:val="center"/>
        </w:trPr>
        <w:tc>
          <w:tcPr>
            <w:tcW w:w="127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17</w:t>
            </w:r>
          </w:p>
        </w:tc>
        <w:tc>
          <w:tcPr>
            <w:tcW w:w="181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3V3</w:t>
            </w:r>
          </w:p>
        </w:tc>
        <w:tc>
          <w:tcPr>
            <w:tcW w:w="1551"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Đầu ra</w:t>
            </w:r>
          </w:p>
        </w:tc>
        <w:tc>
          <w:tcPr>
            <w:tcW w:w="428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both"/>
              <w:rPr>
                <w:rFonts w:eastAsia="Times New Roman" w:cs="Times New Roman"/>
                <w:color w:val="000000" w:themeColor="text1"/>
                <w:szCs w:val="26"/>
              </w:rPr>
            </w:pPr>
            <w:r>
              <w:rPr>
                <w:rFonts w:eastAsia="Times New Roman" w:cs="Times New Roman"/>
                <w:color w:val="000000" w:themeColor="text1"/>
                <w:szCs w:val="26"/>
              </w:rPr>
              <w:t>Đầu ra 3.3V (từ FTDI)</w:t>
            </w:r>
          </w:p>
        </w:tc>
      </w:tr>
      <w:tr w:rsidR="00021D3B">
        <w:trPr>
          <w:jc w:val="center"/>
        </w:trPr>
        <w:tc>
          <w:tcPr>
            <w:tcW w:w="127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18</w:t>
            </w:r>
          </w:p>
        </w:tc>
        <w:tc>
          <w:tcPr>
            <w:tcW w:w="181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AREF</w:t>
            </w:r>
          </w:p>
        </w:tc>
        <w:tc>
          <w:tcPr>
            <w:tcW w:w="1551"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Đầu vào</w:t>
            </w:r>
          </w:p>
        </w:tc>
        <w:tc>
          <w:tcPr>
            <w:tcW w:w="428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both"/>
              <w:rPr>
                <w:rFonts w:eastAsia="Times New Roman" w:cs="Times New Roman"/>
                <w:color w:val="000000" w:themeColor="text1"/>
                <w:szCs w:val="26"/>
              </w:rPr>
            </w:pPr>
            <w:r>
              <w:rPr>
                <w:rFonts w:eastAsia="Times New Roman" w:cs="Times New Roman"/>
                <w:color w:val="000000" w:themeColor="text1"/>
                <w:szCs w:val="26"/>
              </w:rPr>
              <w:t>Tham chiếu ADC</w:t>
            </w:r>
          </w:p>
        </w:tc>
      </w:tr>
      <w:tr w:rsidR="00021D3B">
        <w:trPr>
          <w:jc w:val="center"/>
        </w:trPr>
        <w:tc>
          <w:tcPr>
            <w:tcW w:w="127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19</w:t>
            </w:r>
          </w:p>
        </w:tc>
        <w:tc>
          <w:tcPr>
            <w:tcW w:w="181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A0</w:t>
            </w:r>
          </w:p>
        </w:tc>
        <w:tc>
          <w:tcPr>
            <w:tcW w:w="1551"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Đầu vào</w:t>
            </w:r>
          </w:p>
        </w:tc>
        <w:tc>
          <w:tcPr>
            <w:tcW w:w="428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both"/>
              <w:rPr>
                <w:rFonts w:eastAsia="Times New Roman" w:cs="Times New Roman"/>
                <w:color w:val="000000" w:themeColor="text1"/>
                <w:szCs w:val="26"/>
              </w:rPr>
            </w:pPr>
            <w:r>
              <w:rPr>
                <w:rFonts w:eastAsia="Times New Roman" w:cs="Times New Roman"/>
                <w:color w:val="000000" w:themeColor="text1"/>
                <w:szCs w:val="26"/>
              </w:rPr>
              <w:t>Kênh đầu vào tương tự kênh 0</w:t>
            </w:r>
          </w:p>
        </w:tc>
      </w:tr>
      <w:tr w:rsidR="00021D3B">
        <w:trPr>
          <w:jc w:val="center"/>
        </w:trPr>
        <w:tc>
          <w:tcPr>
            <w:tcW w:w="127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20</w:t>
            </w:r>
          </w:p>
        </w:tc>
        <w:tc>
          <w:tcPr>
            <w:tcW w:w="181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A1</w:t>
            </w:r>
          </w:p>
        </w:tc>
        <w:tc>
          <w:tcPr>
            <w:tcW w:w="1551"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Đầu vào</w:t>
            </w:r>
          </w:p>
        </w:tc>
        <w:tc>
          <w:tcPr>
            <w:tcW w:w="428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both"/>
              <w:rPr>
                <w:rFonts w:eastAsia="Times New Roman" w:cs="Times New Roman"/>
                <w:color w:val="000000" w:themeColor="text1"/>
                <w:szCs w:val="26"/>
              </w:rPr>
            </w:pPr>
            <w:r>
              <w:rPr>
                <w:rFonts w:eastAsia="Times New Roman" w:cs="Times New Roman"/>
                <w:color w:val="000000" w:themeColor="text1"/>
                <w:szCs w:val="26"/>
              </w:rPr>
              <w:t>Kênh đầu vào tương tự kênh 1</w:t>
            </w:r>
          </w:p>
        </w:tc>
      </w:tr>
      <w:tr w:rsidR="00021D3B">
        <w:trPr>
          <w:jc w:val="center"/>
        </w:trPr>
        <w:tc>
          <w:tcPr>
            <w:tcW w:w="127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21</w:t>
            </w:r>
          </w:p>
        </w:tc>
        <w:tc>
          <w:tcPr>
            <w:tcW w:w="181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A2</w:t>
            </w:r>
          </w:p>
        </w:tc>
        <w:tc>
          <w:tcPr>
            <w:tcW w:w="1551"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Đầu vào</w:t>
            </w:r>
          </w:p>
        </w:tc>
        <w:tc>
          <w:tcPr>
            <w:tcW w:w="428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both"/>
              <w:rPr>
                <w:rFonts w:eastAsia="Times New Roman" w:cs="Times New Roman"/>
                <w:color w:val="000000" w:themeColor="text1"/>
                <w:szCs w:val="26"/>
              </w:rPr>
            </w:pPr>
            <w:r>
              <w:rPr>
                <w:rFonts w:eastAsia="Times New Roman" w:cs="Times New Roman"/>
                <w:color w:val="000000" w:themeColor="text1"/>
                <w:szCs w:val="26"/>
              </w:rPr>
              <w:t>Kênh đầu vào tương tự kênh 2</w:t>
            </w:r>
          </w:p>
        </w:tc>
      </w:tr>
      <w:tr w:rsidR="00021D3B">
        <w:trPr>
          <w:jc w:val="center"/>
        </w:trPr>
        <w:tc>
          <w:tcPr>
            <w:tcW w:w="127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22</w:t>
            </w:r>
          </w:p>
        </w:tc>
        <w:tc>
          <w:tcPr>
            <w:tcW w:w="181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A3</w:t>
            </w:r>
          </w:p>
        </w:tc>
        <w:tc>
          <w:tcPr>
            <w:tcW w:w="1551"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Đầu vào</w:t>
            </w:r>
          </w:p>
        </w:tc>
        <w:tc>
          <w:tcPr>
            <w:tcW w:w="428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both"/>
              <w:rPr>
                <w:rFonts w:eastAsia="Times New Roman" w:cs="Times New Roman"/>
                <w:color w:val="000000" w:themeColor="text1"/>
                <w:szCs w:val="26"/>
              </w:rPr>
            </w:pPr>
            <w:r>
              <w:rPr>
                <w:rFonts w:eastAsia="Times New Roman" w:cs="Times New Roman"/>
                <w:color w:val="000000" w:themeColor="text1"/>
                <w:szCs w:val="26"/>
              </w:rPr>
              <w:t>Kênh đầu vào tương tự kênh 3</w:t>
            </w:r>
          </w:p>
        </w:tc>
      </w:tr>
      <w:tr w:rsidR="00021D3B">
        <w:trPr>
          <w:jc w:val="center"/>
        </w:trPr>
        <w:tc>
          <w:tcPr>
            <w:tcW w:w="127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23</w:t>
            </w:r>
          </w:p>
        </w:tc>
        <w:tc>
          <w:tcPr>
            <w:tcW w:w="181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A4</w:t>
            </w:r>
          </w:p>
        </w:tc>
        <w:tc>
          <w:tcPr>
            <w:tcW w:w="1551"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Đầu vào</w:t>
            </w:r>
          </w:p>
        </w:tc>
        <w:tc>
          <w:tcPr>
            <w:tcW w:w="428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both"/>
              <w:rPr>
                <w:rFonts w:eastAsia="Times New Roman" w:cs="Times New Roman"/>
                <w:color w:val="000000" w:themeColor="text1"/>
                <w:szCs w:val="26"/>
              </w:rPr>
            </w:pPr>
            <w:r>
              <w:rPr>
                <w:rFonts w:eastAsia="Times New Roman" w:cs="Times New Roman"/>
                <w:color w:val="000000" w:themeColor="text1"/>
                <w:szCs w:val="26"/>
              </w:rPr>
              <w:t>Kênh đầu vào tương tự kênh 4</w:t>
            </w:r>
          </w:p>
        </w:tc>
      </w:tr>
      <w:tr w:rsidR="00021D3B">
        <w:trPr>
          <w:jc w:val="center"/>
        </w:trPr>
        <w:tc>
          <w:tcPr>
            <w:tcW w:w="127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24</w:t>
            </w:r>
          </w:p>
        </w:tc>
        <w:tc>
          <w:tcPr>
            <w:tcW w:w="181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A5</w:t>
            </w:r>
          </w:p>
        </w:tc>
        <w:tc>
          <w:tcPr>
            <w:tcW w:w="1551"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Đầu vào</w:t>
            </w:r>
          </w:p>
        </w:tc>
        <w:tc>
          <w:tcPr>
            <w:tcW w:w="428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both"/>
              <w:rPr>
                <w:rFonts w:eastAsia="Times New Roman" w:cs="Times New Roman"/>
                <w:color w:val="000000" w:themeColor="text1"/>
                <w:szCs w:val="26"/>
              </w:rPr>
            </w:pPr>
            <w:r>
              <w:rPr>
                <w:rFonts w:eastAsia="Times New Roman" w:cs="Times New Roman"/>
                <w:color w:val="000000" w:themeColor="text1"/>
                <w:szCs w:val="26"/>
              </w:rPr>
              <w:t>Kênh đầu vào tương tự kênh 5</w:t>
            </w:r>
          </w:p>
        </w:tc>
      </w:tr>
      <w:tr w:rsidR="00021D3B">
        <w:trPr>
          <w:jc w:val="center"/>
        </w:trPr>
        <w:tc>
          <w:tcPr>
            <w:tcW w:w="127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25</w:t>
            </w:r>
          </w:p>
        </w:tc>
        <w:tc>
          <w:tcPr>
            <w:tcW w:w="181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A6</w:t>
            </w:r>
          </w:p>
        </w:tc>
        <w:tc>
          <w:tcPr>
            <w:tcW w:w="1551"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Đầu vào</w:t>
            </w:r>
          </w:p>
        </w:tc>
        <w:tc>
          <w:tcPr>
            <w:tcW w:w="428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both"/>
              <w:rPr>
                <w:rFonts w:eastAsia="Times New Roman" w:cs="Times New Roman"/>
                <w:color w:val="000000" w:themeColor="text1"/>
                <w:szCs w:val="26"/>
              </w:rPr>
            </w:pPr>
            <w:r>
              <w:rPr>
                <w:rFonts w:eastAsia="Times New Roman" w:cs="Times New Roman"/>
                <w:color w:val="000000" w:themeColor="text1"/>
                <w:szCs w:val="26"/>
              </w:rPr>
              <w:t>Kênh đầu vào tương tự kênh 6</w:t>
            </w:r>
          </w:p>
        </w:tc>
      </w:tr>
      <w:tr w:rsidR="00021D3B">
        <w:trPr>
          <w:jc w:val="center"/>
        </w:trPr>
        <w:tc>
          <w:tcPr>
            <w:tcW w:w="127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26</w:t>
            </w:r>
          </w:p>
        </w:tc>
        <w:tc>
          <w:tcPr>
            <w:tcW w:w="181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A7</w:t>
            </w:r>
          </w:p>
        </w:tc>
        <w:tc>
          <w:tcPr>
            <w:tcW w:w="1551"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Đầu vào</w:t>
            </w:r>
          </w:p>
        </w:tc>
        <w:tc>
          <w:tcPr>
            <w:tcW w:w="428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both"/>
              <w:rPr>
                <w:rFonts w:eastAsia="Times New Roman" w:cs="Times New Roman"/>
                <w:color w:val="000000" w:themeColor="text1"/>
                <w:szCs w:val="26"/>
              </w:rPr>
            </w:pPr>
            <w:r>
              <w:rPr>
                <w:rFonts w:eastAsia="Times New Roman" w:cs="Times New Roman"/>
                <w:color w:val="000000" w:themeColor="text1"/>
                <w:szCs w:val="26"/>
              </w:rPr>
              <w:t>Kênh đầu vào tương tự kênh 7</w:t>
            </w:r>
          </w:p>
        </w:tc>
      </w:tr>
      <w:tr w:rsidR="00021D3B">
        <w:trPr>
          <w:trHeight w:val="1110"/>
          <w:jc w:val="center"/>
        </w:trPr>
        <w:tc>
          <w:tcPr>
            <w:tcW w:w="127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27</w:t>
            </w:r>
          </w:p>
        </w:tc>
        <w:tc>
          <w:tcPr>
            <w:tcW w:w="181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+ 5V</w:t>
            </w:r>
          </w:p>
          <w:p w:rsidR="00021D3B" w:rsidRDefault="00021D3B">
            <w:pPr>
              <w:spacing w:after="0" w:line="30" w:lineRule="atLeast"/>
              <w:jc w:val="center"/>
              <w:rPr>
                <w:rFonts w:eastAsia="Times New Roman" w:cs="Times New Roman"/>
                <w:color w:val="000000" w:themeColor="text1"/>
                <w:szCs w:val="26"/>
              </w:rPr>
            </w:pPr>
          </w:p>
        </w:tc>
        <w:tc>
          <w:tcPr>
            <w:tcW w:w="1551"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Đầu ra hoặc đầu vào</w:t>
            </w:r>
          </w:p>
          <w:p w:rsidR="00021D3B" w:rsidRDefault="00021D3B">
            <w:pPr>
              <w:spacing w:after="0" w:line="30" w:lineRule="atLeast"/>
              <w:jc w:val="center"/>
              <w:rPr>
                <w:rFonts w:eastAsia="Times New Roman" w:cs="Times New Roman"/>
                <w:color w:val="000000" w:themeColor="text1"/>
                <w:szCs w:val="26"/>
              </w:rPr>
            </w:pPr>
          </w:p>
        </w:tc>
        <w:tc>
          <w:tcPr>
            <w:tcW w:w="428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both"/>
              <w:rPr>
                <w:rFonts w:eastAsia="Times New Roman" w:cs="Times New Roman"/>
                <w:color w:val="000000" w:themeColor="text1"/>
                <w:szCs w:val="26"/>
              </w:rPr>
            </w:pPr>
            <w:r>
              <w:rPr>
                <w:rFonts w:eastAsia="Times New Roman" w:cs="Times New Roman"/>
                <w:color w:val="000000" w:themeColor="text1"/>
                <w:szCs w:val="26"/>
              </w:rPr>
              <w:t>+ Đầu ra 5V (từ bộ điều chỉnh On-board) hoặc </w:t>
            </w:r>
          </w:p>
          <w:p w:rsidR="00021D3B" w:rsidRDefault="00000000">
            <w:pPr>
              <w:spacing w:after="0" w:line="30" w:lineRule="atLeast"/>
              <w:jc w:val="both"/>
              <w:rPr>
                <w:rFonts w:eastAsia="Times New Roman" w:cs="Times New Roman"/>
                <w:color w:val="000000" w:themeColor="text1"/>
                <w:szCs w:val="26"/>
              </w:rPr>
            </w:pPr>
            <w:r>
              <w:rPr>
                <w:rFonts w:eastAsia="Times New Roman" w:cs="Times New Roman"/>
                <w:color w:val="000000" w:themeColor="text1"/>
                <w:szCs w:val="26"/>
              </w:rPr>
              <w:t>+ 5V (đầu vào từ nguồn điện bên ngoài)</w:t>
            </w:r>
          </w:p>
          <w:p w:rsidR="00021D3B" w:rsidRDefault="00000000">
            <w:pPr>
              <w:spacing w:after="0" w:line="30" w:lineRule="atLeast"/>
              <w:jc w:val="both"/>
              <w:rPr>
                <w:rFonts w:eastAsia="Times New Roman" w:cs="Times New Roman"/>
                <w:color w:val="000000" w:themeColor="text1"/>
                <w:szCs w:val="26"/>
              </w:rPr>
            </w:pPr>
            <w:r>
              <w:rPr>
                <w:rFonts w:eastAsia="Times New Roman" w:cs="Times New Roman"/>
                <w:color w:val="000000" w:themeColor="text1"/>
                <w:szCs w:val="26"/>
              </w:rPr>
              <w:t> </w:t>
            </w:r>
          </w:p>
        </w:tc>
      </w:tr>
      <w:tr w:rsidR="00021D3B">
        <w:trPr>
          <w:trHeight w:val="461"/>
          <w:jc w:val="center"/>
        </w:trPr>
        <w:tc>
          <w:tcPr>
            <w:tcW w:w="127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28</w:t>
            </w:r>
          </w:p>
        </w:tc>
        <w:tc>
          <w:tcPr>
            <w:tcW w:w="181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RESET</w:t>
            </w:r>
          </w:p>
          <w:p w:rsidR="00021D3B" w:rsidRDefault="00021D3B">
            <w:pPr>
              <w:spacing w:after="0" w:line="30" w:lineRule="atLeast"/>
              <w:jc w:val="center"/>
              <w:rPr>
                <w:rFonts w:eastAsia="Times New Roman" w:cs="Times New Roman"/>
                <w:color w:val="000000" w:themeColor="text1"/>
                <w:szCs w:val="26"/>
              </w:rPr>
            </w:pPr>
          </w:p>
        </w:tc>
        <w:tc>
          <w:tcPr>
            <w:tcW w:w="1551"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Đầu vào</w:t>
            </w:r>
          </w:p>
          <w:p w:rsidR="00021D3B" w:rsidRDefault="00021D3B">
            <w:pPr>
              <w:spacing w:after="0" w:line="30" w:lineRule="atLeast"/>
              <w:jc w:val="center"/>
              <w:rPr>
                <w:rFonts w:eastAsia="Times New Roman" w:cs="Times New Roman"/>
                <w:color w:val="000000" w:themeColor="text1"/>
                <w:szCs w:val="26"/>
              </w:rPr>
            </w:pPr>
          </w:p>
        </w:tc>
        <w:tc>
          <w:tcPr>
            <w:tcW w:w="428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both"/>
              <w:rPr>
                <w:rFonts w:eastAsia="Times New Roman" w:cs="Times New Roman"/>
                <w:color w:val="000000" w:themeColor="text1"/>
                <w:szCs w:val="26"/>
              </w:rPr>
            </w:pPr>
            <w:r>
              <w:rPr>
                <w:rFonts w:eastAsia="Times New Roman" w:cs="Times New Roman"/>
                <w:color w:val="000000" w:themeColor="text1"/>
                <w:szCs w:val="26"/>
              </w:rPr>
              <w:t>Chân đặt lại, hoạt động ở mức thấp</w:t>
            </w:r>
          </w:p>
          <w:p w:rsidR="00021D3B" w:rsidRDefault="00000000">
            <w:pPr>
              <w:spacing w:after="0" w:line="30" w:lineRule="atLeast"/>
              <w:jc w:val="both"/>
              <w:rPr>
                <w:rFonts w:eastAsia="Times New Roman" w:cs="Times New Roman"/>
                <w:color w:val="000000" w:themeColor="text1"/>
                <w:szCs w:val="26"/>
              </w:rPr>
            </w:pPr>
            <w:r>
              <w:rPr>
                <w:rFonts w:eastAsia="Times New Roman" w:cs="Times New Roman"/>
                <w:color w:val="000000" w:themeColor="text1"/>
                <w:szCs w:val="26"/>
              </w:rPr>
              <w:t> </w:t>
            </w:r>
          </w:p>
        </w:tc>
      </w:tr>
      <w:tr w:rsidR="00021D3B">
        <w:trPr>
          <w:jc w:val="center"/>
        </w:trPr>
        <w:tc>
          <w:tcPr>
            <w:tcW w:w="127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29</w:t>
            </w:r>
          </w:p>
        </w:tc>
        <w:tc>
          <w:tcPr>
            <w:tcW w:w="181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GND</w:t>
            </w:r>
          </w:p>
          <w:p w:rsidR="00021D3B" w:rsidRDefault="00021D3B">
            <w:pPr>
              <w:spacing w:after="0" w:line="30" w:lineRule="atLeast"/>
              <w:jc w:val="center"/>
              <w:rPr>
                <w:rFonts w:eastAsia="Times New Roman" w:cs="Times New Roman"/>
                <w:color w:val="000000" w:themeColor="text1"/>
                <w:szCs w:val="26"/>
              </w:rPr>
            </w:pPr>
          </w:p>
        </w:tc>
        <w:tc>
          <w:tcPr>
            <w:tcW w:w="1551"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Nguồn</w:t>
            </w:r>
          </w:p>
          <w:p w:rsidR="00021D3B" w:rsidRDefault="00021D3B">
            <w:pPr>
              <w:spacing w:after="0" w:line="30" w:lineRule="atLeast"/>
              <w:jc w:val="center"/>
              <w:rPr>
                <w:rFonts w:eastAsia="Times New Roman" w:cs="Times New Roman"/>
                <w:color w:val="000000" w:themeColor="text1"/>
                <w:szCs w:val="26"/>
              </w:rPr>
            </w:pPr>
          </w:p>
        </w:tc>
        <w:tc>
          <w:tcPr>
            <w:tcW w:w="428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both"/>
              <w:rPr>
                <w:rFonts w:eastAsia="Times New Roman" w:cs="Times New Roman"/>
                <w:color w:val="000000" w:themeColor="text1"/>
                <w:szCs w:val="26"/>
              </w:rPr>
            </w:pPr>
            <w:r>
              <w:rPr>
                <w:rFonts w:eastAsia="Times New Roman" w:cs="Times New Roman"/>
                <w:color w:val="000000" w:themeColor="text1"/>
                <w:szCs w:val="26"/>
              </w:rPr>
              <w:t>Chân nối mass</w:t>
            </w:r>
          </w:p>
          <w:p w:rsidR="00021D3B" w:rsidRDefault="00000000">
            <w:pPr>
              <w:spacing w:after="0" w:line="30" w:lineRule="atLeast"/>
              <w:jc w:val="both"/>
              <w:rPr>
                <w:rFonts w:eastAsia="Times New Roman" w:cs="Times New Roman"/>
                <w:color w:val="000000" w:themeColor="text1"/>
                <w:szCs w:val="26"/>
              </w:rPr>
            </w:pPr>
            <w:r>
              <w:rPr>
                <w:rFonts w:eastAsia="Times New Roman" w:cs="Times New Roman"/>
                <w:color w:val="000000" w:themeColor="text1"/>
                <w:szCs w:val="26"/>
              </w:rPr>
              <w:t> </w:t>
            </w:r>
          </w:p>
        </w:tc>
      </w:tr>
      <w:tr w:rsidR="00021D3B">
        <w:trPr>
          <w:jc w:val="center"/>
        </w:trPr>
        <w:tc>
          <w:tcPr>
            <w:tcW w:w="127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30</w:t>
            </w:r>
          </w:p>
        </w:tc>
        <w:tc>
          <w:tcPr>
            <w:tcW w:w="181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VIN</w:t>
            </w:r>
          </w:p>
          <w:p w:rsidR="00021D3B" w:rsidRDefault="00021D3B">
            <w:pPr>
              <w:spacing w:after="0" w:line="30" w:lineRule="atLeast"/>
              <w:jc w:val="center"/>
              <w:rPr>
                <w:rFonts w:eastAsia="Times New Roman" w:cs="Times New Roman"/>
                <w:color w:val="000000" w:themeColor="text1"/>
                <w:szCs w:val="26"/>
              </w:rPr>
            </w:pPr>
          </w:p>
        </w:tc>
        <w:tc>
          <w:tcPr>
            <w:tcW w:w="1551"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center"/>
              <w:rPr>
                <w:rFonts w:eastAsia="Times New Roman" w:cs="Times New Roman"/>
                <w:color w:val="000000" w:themeColor="text1"/>
                <w:szCs w:val="26"/>
              </w:rPr>
            </w:pPr>
            <w:r>
              <w:rPr>
                <w:rFonts w:eastAsia="Times New Roman" w:cs="Times New Roman"/>
                <w:color w:val="000000" w:themeColor="text1"/>
                <w:szCs w:val="26"/>
              </w:rPr>
              <w:t>Nguồn</w:t>
            </w:r>
          </w:p>
          <w:p w:rsidR="00021D3B" w:rsidRDefault="00021D3B">
            <w:pPr>
              <w:spacing w:after="0" w:line="30" w:lineRule="atLeast"/>
              <w:jc w:val="center"/>
              <w:rPr>
                <w:rFonts w:eastAsia="Times New Roman" w:cs="Times New Roman"/>
                <w:color w:val="000000" w:themeColor="text1"/>
                <w:szCs w:val="26"/>
              </w:rPr>
            </w:pPr>
          </w:p>
        </w:tc>
        <w:tc>
          <w:tcPr>
            <w:tcW w:w="428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tcPr>
          <w:p w:rsidR="00021D3B" w:rsidRDefault="00000000">
            <w:pPr>
              <w:spacing w:after="0" w:line="30" w:lineRule="atLeast"/>
              <w:jc w:val="both"/>
              <w:rPr>
                <w:rFonts w:eastAsia="Times New Roman" w:cs="Times New Roman"/>
                <w:color w:val="000000" w:themeColor="text1"/>
                <w:szCs w:val="26"/>
              </w:rPr>
            </w:pPr>
            <w:r>
              <w:rPr>
                <w:rFonts w:eastAsia="Times New Roman" w:cs="Times New Roman"/>
                <w:color w:val="000000" w:themeColor="text1"/>
                <w:szCs w:val="26"/>
              </w:rPr>
              <w:t>Chân nối với nguồn vào</w:t>
            </w:r>
          </w:p>
          <w:p w:rsidR="00021D3B" w:rsidRDefault="00000000">
            <w:pPr>
              <w:spacing w:after="0" w:line="30" w:lineRule="atLeast"/>
              <w:jc w:val="both"/>
              <w:rPr>
                <w:rFonts w:eastAsia="Times New Roman" w:cs="Times New Roman"/>
                <w:color w:val="000000" w:themeColor="text1"/>
                <w:szCs w:val="26"/>
              </w:rPr>
            </w:pPr>
            <w:r>
              <w:rPr>
                <w:rFonts w:eastAsia="Times New Roman" w:cs="Times New Roman"/>
                <w:color w:val="000000" w:themeColor="text1"/>
                <w:szCs w:val="26"/>
              </w:rPr>
              <w:t> </w:t>
            </w:r>
          </w:p>
        </w:tc>
      </w:tr>
    </w:tbl>
    <w:p w:rsidR="00021D3B" w:rsidRDefault="00021D3B">
      <w:pPr>
        <w:spacing w:line="30" w:lineRule="atLeast"/>
        <w:rPr>
          <w:rFonts w:cs="Times New Roman"/>
          <w:i/>
          <w:iCs/>
          <w:szCs w:val="26"/>
        </w:rPr>
      </w:pPr>
    </w:p>
    <w:p w:rsidR="00021D3B" w:rsidRDefault="00000000">
      <w:pPr>
        <w:spacing w:before="120" w:line="30" w:lineRule="atLeast"/>
        <w:ind w:firstLine="284"/>
        <w:jc w:val="both"/>
        <w:rPr>
          <w:rFonts w:cs="Times New Roman"/>
          <w:color w:val="000000" w:themeColor="text1"/>
          <w:szCs w:val="26"/>
        </w:rPr>
      </w:pPr>
      <w:r>
        <w:rPr>
          <w:rFonts w:cs="Times New Roman"/>
          <w:color w:val="000000" w:themeColor="text1"/>
          <w:szCs w:val="26"/>
        </w:rPr>
        <w:t>Các chân: 1, 2, 5, 6, 7, 8, 9, 10, 11, 12, 13, 14, 15 và 16</w:t>
      </w:r>
    </w:p>
    <w:p w:rsidR="00021D3B" w:rsidRDefault="00000000">
      <w:pPr>
        <w:pStyle w:val="NormalWeb"/>
        <w:spacing w:before="120" w:after="120" w:line="30" w:lineRule="atLeast"/>
        <w:ind w:firstLine="284"/>
        <w:jc w:val="both"/>
        <w:rPr>
          <w:rFonts w:cs="Times New Roman"/>
          <w:color w:val="000000" w:themeColor="text1"/>
          <w:sz w:val="26"/>
          <w:szCs w:val="26"/>
        </w:rPr>
      </w:pPr>
      <w:r>
        <w:rPr>
          <w:rFonts w:cs="Times New Roman"/>
          <w:color w:val="000000" w:themeColor="text1"/>
          <w:sz w:val="26"/>
          <w:szCs w:val="26"/>
        </w:rPr>
        <w:t>Như đã đề cập trước đó, Arduino Nano có 14 ngõ vào/ra digital. Các chân làm việc với điện áp tối đa là 5V. Mỗi chân có thể cung cấp hoặc nhận dòng điện 40mA và có điện trở kéo lên khoảng 20-50kΩ. Các chân có thể được sử dụng làm đầu vào hoặc đầu ra, sử dụng các hàm pinMode (), digitalWrite () và digitalRead ().</w:t>
      </w:r>
    </w:p>
    <w:p w:rsidR="00021D3B" w:rsidRDefault="00000000">
      <w:pPr>
        <w:pStyle w:val="NormalWeb"/>
        <w:spacing w:before="120" w:after="120" w:line="30" w:lineRule="atLeast"/>
        <w:ind w:firstLine="284"/>
        <w:jc w:val="both"/>
        <w:rPr>
          <w:rFonts w:cs="Times New Roman"/>
          <w:color w:val="000000" w:themeColor="text1"/>
          <w:sz w:val="26"/>
          <w:szCs w:val="26"/>
        </w:rPr>
      </w:pPr>
      <w:r>
        <w:rPr>
          <w:rFonts w:cs="Times New Roman"/>
          <w:color w:val="000000" w:themeColor="text1"/>
          <w:sz w:val="26"/>
          <w:szCs w:val="26"/>
        </w:rPr>
        <w:t>Ngoài các chức năng đầu vào và đầu ra số, các chân này cũng có một số chức năng bổ sung.</w:t>
      </w:r>
    </w:p>
    <w:p w:rsidR="00021D3B" w:rsidRDefault="00000000">
      <w:pPr>
        <w:pStyle w:val="NormalWeb"/>
        <w:numPr>
          <w:ilvl w:val="0"/>
          <w:numId w:val="17"/>
        </w:numPr>
        <w:spacing w:before="120" w:after="120" w:line="30" w:lineRule="atLeast"/>
        <w:ind w:left="0" w:firstLine="567"/>
        <w:jc w:val="both"/>
        <w:rPr>
          <w:rFonts w:cs="Times New Roman"/>
          <w:color w:val="000000" w:themeColor="text1"/>
          <w:sz w:val="26"/>
          <w:szCs w:val="26"/>
        </w:rPr>
      </w:pPr>
      <w:r>
        <w:rPr>
          <w:rFonts w:cs="Times New Roman"/>
          <w:color w:val="000000" w:themeColor="text1"/>
          <w:sz w:val="26"/>
          <w:szCs w:val="26"/>
        </w:rPr>
        <w:t>Chân 1, 2: Chân nối tiếp</w:t>
      </w:r>
    </w:p>
    <w:p w:rsidR="00021D3B" w:rsidRDefault="00000000">
      <w:pPr>
        <w:pStyle w:val="NormalWeb"/>
        <w:spacing w:before="120" w:after="120" w:line="30" w:lineRule="atLeast"/>
        <w:ind w:firstLine="567"/>
        <w:jc w:val="both"/>
        <w:rPr>
          <w:rFonts w:cs="Times New Roman"/>
          <w:color w:val="000000" w:themeColor="text1"/>
          <w:sz w:val="26"/>
          <w:szCs w:val="26"/>
        </w:rPr>
      </w:pPr>
      <w:r>
        <w:rPr>
          <w:rFonts w:cs="Times New Roman"/>
          <w:color w:val="000000" w:themeColor="text1"/>
          <w:sz w:val="26"/>
          <w:szCs w:val="26"/>
        </w:rPr>
        <w:lastRenderedPageBreak/>
        <w:t>Hai chân nhận RX và truyền TX này được sử dụng để truyền dữ liệu nối tiếp TTL. Các chân RX và TX được kết nối với các chân tương ứng của chip nối tiếp USB tới TTL.</w:t>
      </w:r>
    </w:p>
    <w:p w:rsidR="00021D3B" w:rsidRDefault="00000000">
      <w:pPr>
        <w:pStyle w:val="NormalWeb"/>
        <w:numPr>
          <w:ilvl w:val="0"/>
          <w:numId w:val="17"/>
        </w:numPr>
        <w:spacing w:before="120" w:after="120" w:line="30" w:lineRule="atLeast"/>
        <w:ind w:left="0" w:firstLine="567"/>
        <w:jc w:val="both"/>
        <w:rPr>
          <w:rFonts w:cs="Times New Roman"/>
          <w:color w:val="000000" w:themeColor="text1"/>
          <w:sz w:val="26"/>
          <w:szCs w:val="26"/>
        </w:rPr>
      </w:pPr>
      <w:r>
        <w:rPr>
          <w:rFonts w:cs="Times New Roman"/>
          <w:color w:val="000000" w:themeColor="text1"/>
          <w:sz w:val="26"/>
          <w:szCs w:val="26"/>
        </w:rPr>
        <w:t>Chân 6, 8, 9, 12, 13 và 14: Chân PWM</w:t>
      </w:r>
    </w:p>
    <w:p w:rsidR="00021D3B" w:rsidRDefault="00000000">
      <w:pPr>
        <w:pStyle w:val="NormalWeb"/>
        <w:spacing w:before="120" w:after="120" w:line="30" w:lineRule="atLeast"/>
        <w:ind w:firstLine="567"/>
        <w:jc w:val="both"/>
        <w:rPr>
          <w:rFonts w:cs="Times New Roman"/>
          <w:color w:val="000000" w:themeColor="text1"/>
          <w:sz w:val="26"/>
          <w:szCs w:val="26"/>
        </w:rPr>
      </w:pPr>
      <w:r>
        <w:rPr>
          <w:rFonts w:cs="Times New Roman"/>
          <w:color w:val="000000" w:themeColor="text1"/>
          <w:sz w:val="26"/>
          <w:szCs w:val="26"/>
        </w:rPr>
        <w:t>Mỗi chân số này cung cấp tín hiệu điều chế độ rộng xung 8 bit. Tín hiệu PWM có thể được tạo ra bằng cách sử dụng hàm analogWrite ().</w:t>
      </w:r>
    </w:p>
    <w:p w:rsidR="00021D3B" w:rsidRDefault="00000000">
      <w:pPr>
        <w:pStyle w:val="NormalWeb"/>
        <w:numPr>
          <w:ilvl w:val="0"/>
          <w:numId w:val="17"/>
        </w:numPr>
        <w:spacing w:before="120" w:after="120" w:line="30" w:lineRule="atLeast"/>
        <w:ind w:left="0" w:firstLine="567"/>
        <w:jc w:val="both"/>
        <w:rPr>
          <w:rFonts w:cs="Times New Roman"/>
          <w:color w:val="000000" w:themeColor="text1"/>
          <w:sz w:val="26"/>
          <w:szCs w:val="26"/>
        </w:rPr>
      </w:pPr>
      <w:r>
        <w:rPr>
          <w:rFonts w:cs="Times New Roman"/>
          <w:color w:val="000000" w:themeColor="text1"/>
          <w:sz w:val="26"/>
          <w:szCs w:val="26"/>
        </w:rPr>
        <w:t>Chân 5, 6: Ngắt</w:t>
      </w:r>
    </w:p>
    <w:p w:rsidR="00021D3B" w:rsidRDefault="00000000">
      <w:pPr>
        <w:pStyle w:val="NormalWeb"/>
        <w:spacing w:before="120" w:after="120" w:line="30" w:lineRule="atLeast"/>
        <w:ind w:firstLine="567"/>
        <w:jc w:val="both"/>
        <w:rPr>
          <w:rFonts w:cs="Times New Roman"/>
          <w:color w:val="000000" w:themeColor="text1"/>
          <w:sz w:val="26"/>
          <w:szCs w:val="26"/>
        </w:rPr>
      </w:pPr>
      <w:r>
        <w:rPr>
          <w:rFonts w:cs="Times New Roman"/>
          <w:color w:val="000000" w:themeColor="text1"/>
          <w:sz w:val="26"/>
          <w:szCs w:val="26"/>
        </w:rPr>
        <w:t>Khi chúng ta cần cung cấp một ngắt ngoài cho bộ xử lý hoặc bộ điều khiển khác, chúng ta có thể sử dụng các chân này. Các chân này có thể được sử dụng để cho phép ngắt INT0 và INT1 tương ứng bằng cách sử dụng hàm attachInterrupt (). Các chân có thể được sử dụng để kích hoạt ba loại ngắt như ngắt trên giá trị thấp, tăng hoặc giảm mức ngắt và thay đổi giá trị ngắt.</w:t>
      </w:r>
    </w:p>
    <w:p w:rsidR="00021D3B" w:rsidRDefault="00000000">
      <w:pPr>
        <w:pStyle w:val="NormalWeb"/>
        <w:numPr>
          <w:ilvl w:val="0"/>
          <w:numId w:val="17"/>
        </w:numPr>
        <w:spacing w:before="120" w:after="120" w:line="30" w:lineRule="atLeast"/>
        <w:ind w:left="0" w:firstLine="567"/>
        <w:jc w:val="both"/>
        <w:rPr>
          <w:rFonts w:cs="Times New Roman"/>
          <w:color w:val="000000" w:themeColor="text1"/>
          <w:sz w:val="26"/>
          <w:szCs w:val="26"/>
        </w:rPr>
      </w:pPr>
      <w:r>
        <w:rPr>
          <w:rFonts w:cs="Times New Roman"/>
          <w:color w:val="000000" w:themeColor="text1"/>
          <w:sz w:val="26"/>
          <w:szCs w:val="26"/>
        </w:rPr>
        <w:t>Chân 13, 14, 15 và 16: Giao tiếp SPI</w:t>
      </w:r>
    </w:p>
    <w:p w:rsidR="00021D3B" w:rsidRDefault="00000000">
      <w:pPr>
        <w:pStyle w:val="NormalWeb"/>
        <w:spacing w:before="120" w:after="120" w:line="30" w:lineRule="atLeast"/>
        <w:ind w:firstLine="567"/>
        <w:jc w:val="both"/>
        <w:rPr>
          <w:rFonts w:cs="Times New Roman"/>
          <w:color w:val="000000" w:themeColor="text1"/>
          <w:sz w:val="26"/>
          <w:szCs w:val="26"/>
        </w:rPr>
      </w:pPr>
      <w:r>
        <w:rPr>
          <w:rFonts w:cs="Times New Roman"/>
          <w:color w:val="000000" w:themeColor="text1"/>
          <w:sz w:val="26"/>
          <w:szCs w:val="26"/>
        </w:rPr>
        <w:t>Khi bạn không muốn dữ liệu được truyền đi không đồng bộ, bạn có thể sử dụng các chân ngoại vi nối tiếp này. Các chân này hỗ trợ giao tiếp đồng bộ với SCK. Mặc dù phần cứng có tính năng này nhưng phần mềm Arduino lại không có. Vì vậy, bạn phải sử dụng thư viện SPI để sử dụng tính năng này.</w:t>
      </w:r>
    </w:p>
    <w:p w:rsidR="00021D3B" w:rsidRDefault="00000000">
      <w:pPr>
        <w:pStyle w:val="NormalWeb"/>
        <w:numPr>
          <w:ilvl w:val="0"/>
          <w:numId w:val="17"/>
        </w:numPr>
        <w:spacing w:before="120" w:after="120" w:line="30" w:lineRule="atLeast"/>
        <w:ind w:left="0" w:firstLine="567"/>
        <w:jc w:val="both"/>
        <w:rPr>
          <w:rFonts w:cs="Times New Roman"/>
          <w:color w:val="000000" w:themeColor="text1"/>
          <w:sz w:val="26"/>
          <w:szCs w:val="26"/>
        </w:rPr>
      </w:pPr>
      <w:r>
        <w:rPr>
          <w:rFonts w:cs="Times New Roman"/>
          <w:color w:val="000000" w:themeColor="text1"/>
          <w:sz w:val="26"/>
          <w:szCs w:val="26"/>
        </w:rPr>
        <w:t>Chân 16: Led</w:t>
      </w:r>
    </w:p>
    <w:p w:rsidR="00021D3B" w:rsidRDefault="00000000">
      <w:pPr>
        <w:pStyle w:val="NormalWeb"/>
        <w:spacing w:before="120" w:after="120" w:line="30" w:lineRule="atLeast"/>
        <w:ind w:firstLine="567"/>
        <w:jc w:val="both"/>
        <w:rPr>
          <w:rFonts w:cs="Times New Roman"/>
          <w:color w:val="000000" w:themeColor="text1"/>
          <w:sz w:val="26"/>
          <w:szCs w:val="26"/>
        </w:rPr>
      </w:pPr>
      <w:r>
        <w:rPr>
          <w:rFonts w:cs="Times New Roman"/>
          <w:color w:val="000000" w:themeColor="text1"/>
          <w:sz w:val="26"/>
          <w:szCs w:val="26"/>
        </w:rPr>
        <w:t>Khi bạn sử dụng chân 16, đèn led trên bo mạch sẽ sáng.</w:t>
      </w:r>
    </w:p>
    <w:p w:rsidR="00021D3B" w:rsidRDefault="00000000">
      <w:pPr>
        <w:pStyle w:val="NormalWeb"/>
        <w:numPr>
          <w:ilvl w:val="0"/>
          <w:numId w:val="17"/>
        </w:numPr>
        <w:spacing w:before="120" w:after="120" w:line="30" w:lineRule="atLeast"/>
        <w:ind w:left="0" w:firstLine="567"/>
        <w:jc w:val="both"/>
        <w:rPr>
          <w:rFonts w:cs="Times New Roman"/>
          <w:color w:val="000000" w:themeColor="text1"/>
          <w:sz w:val="26"/>
          <w:szCs w:val="26"/>
        </w:rPr>
      </w:pPr>
      <w:r>
        <w:rPr>
          <w:rFonts w:cs="Times New Roman"/>
          <w:color w:val="000000" w:themeColor="text1"/>
          <w:sz w:val="26"/>
          <w:szCs w:val="26"/>
        </w:rPr>
        <w:t>Chân 18, 19, 20, 21, 22, 23, 24, 25 và 26 : Ngõ vào/ra tương tự</w:t>
      </w:r>
    </w:p>
    <w:p w:rsidR="00021D3B" w:rsidRDefault="00000000">
      <w:pPr>
        <w:pStyle w:val="NormalWeb"/>
        <w:spacing w:before="120" w:after="120" w:line="30" w:lineRule="atLeast"/>
        <w:ind w:firstLine="567"/>
        <w:jc w:val="both"/>
        <w:rPr>
          <w:rFonts w:cs="Times New Roman"/>
          <w:color w:val="000000" w:themeColor="text1"/>
          <w:sz w:val="26"/>
          <w:szCs w:val="26"/>
        </w:rPr>
      </w:pPr>
      <w:r>
        <w:rPr>
          <w:rFonts w:cs="Times New Roman"/>
          <w:color w:val="000000" w:themeColor="text1"/>
          <w:sz w:val="26"/>
          <w:szCs w:val="26"/>
        </w:rPr>
        <w:t>Như đã đề cập trước đó UNO có 6 chân đầu vào tương tự nhưng Arduino Nano có 8 đầu vào tương tự (19 đến 26), được đánh dấu A0 đến A7. Điều này có nghĩa là bạn có thể kết nối 8 kênh đầu vào tương tự để xử lý. Mỗi chân tương tự này có một ADC có độ phân giải 1024 bit (do đó nó sẽ cho giá trị 1024). Theo mặc định, các chân được đo từ mặt đất đến 5V. Nếu bạn muốn điện áp tham chiếu là 0V đến 3.3V, có thể nối với nguồn 3.3V cho chân AREF (pin thứ 18) bằng cách sử dụng chức năng analogReference (). Tương tự như các chân digital trong Nano, các chân analog cũng có một số chức năng khác.</w:t>
      </w:r>
    </w:p>
    <w:p w:rsidR="00021D3B" w:rsidRDefault="00000000">
      <w:pPr>
        <w:pStyle w:val="NormalWeb"/>
        <w:numPr>
          <w:ilvl w:val="0"/>
          <w:numId w:val="17"/>
        </w:numPr>
        <w:spacing w:before="120" w:after="120" w:line="30" w:lineRule="atLeast"/>
        <w:ind w:left="0" w:firstLine="567"/>
        <w:jc w:val="both"/>
        <w:rPr>
          <w:rFonts w:cs="Times New Roman"/>
          <w:color w:val="000000" w:themeColor="text1"/>
          <w:sz w:val="26"/>
          <w:szCs w:val="26"/>
        </w:rPr>
      </w:pPr>
      <w:r>
        <w:rPr>
          <w:rFonts w:cs="Times New Roman"/>
          <w:color w:val="000000" w:themeColor="text1"/>
          <w:sz w:val="26"/>
          <w:szCs w:val="26"/>
        </w:rPr>
        <w:t>Chân 23, 24 như A4 và A5: chuẩn giao tiếp I2C</w:t>
      </w:r>
    </w:p>
    <w:p w:rsidR="00021D3B" w:rsidRDefault="00000000">
      <w:pPr>
        <w:pStyle w:val="NormalWeb"/>
        <w:spacing w:before="120" w:after="120" w:line="30" w:lineRule="atLeast"/>
        <w:ind w:firstLine="567"/>
        <w:jc w:val="both"/>
        <w:rPr>
          <w:rFonts w:cs="Times New Roman"/>
          <w:color w:val="000000" w:themeColor="text1"/>
          <w:sz w:val="26"/>
          <w:szCs w:val="26"/>
        </w:rPr>
      </w:pPr>
      <w:r>
        <w:rPr>
          <w:rFonts w:cs="Times New Roman"/>
          <w:color w:val="000000" w:themeColor="text1"/>
          <w:sz w:val="26"/>
          <w:szCs w:val="26"/>
        </w:rPr>
        <w:t>Khi giao tiếp SPI cũng có những nhược điểm của nó như cần 4 chân và giới hạn trong một thiết bị. Đối với truyền thông đường dài, cần sử dụng giao thức I2C. I2C hỗ trợ chỉ với hai dây. Một cho xung (SCL) và một cho dữ liệu (SDA). Để sử dụng tính năng I2C này, chúng ta cần phải nhập một thư viện có tên là Thư viện Wire.</w:t>
      </w:r>
    </w:p>
    <w:p w:rsidR="00021D3B" w:rsidRDefault="00000000">
      <w:pPr>
        <w:pStyle w:val="NormalWeb"/>
        <w:numPr>
          <w:ilvl w:val="0"/>
          <w:numId w:val="17"/>
        </w:numPr>
        <w:spacing w:before="120" w:after="120" w:line="30" w:lineRule="atLeast"/>
        <w:ind w:left="0" w:firstLine="567"/>
        <w:jc w:val="both"/>
        <w:rPr>
          <w:rFonts w:cs="Times New Roman"/>
          <w:color w:val="000000" w:themeColor="text1"/>
          <w:sz w:val="26"/>
          <w:szCs w:val="26"/>
        </w:rPr>
      </w:pPr>
      <w:r>
        <w:rPr>
          <w:rFonts w:cs="Times New Roman"/>
          <w:color w:val="000000" w:themeColor="text1"/>
          <w:sz w:val="26"/>
          <w:szCs w:val="26"/>
        </w:rPr>
        <w:t>Chân 18: AREF</w:t>
      </w:r>
    </w:p>
    <w:p w:rsidR="00021D3B" w:rsidRDefault="00000000">
      <w:pPr>
        <w:pStyle w:val="NormalWeb"/>
        <w:spacing w:before="120" w:after="120" w:line="30" w:lineRule="atLeast"/>
        <w:ind w:firstLine="567"/>
        <w:jc w:val="both"/>
        <w:rPr>
          <w:rFonts w:cs="Times New Roman"/>
          <w:color w:val="000000" w:themeColor="text1"/>
          <w:sz w:val="26"/>
          <w:szCs w:val="26"/>
        </w:rPr>
      </w:pPr>
      <w:r>
        <w:rPr>
          <w:rFonts w:cs="Times New Roman"/>
          <w:color w:val="000000" w:themeColor="text1"/>
          <w:sz w:val="26"/>
          <w:szCs w:val="26"/>
        </w:rPr>
        <w:t>Điện áp tham chiếu cho đầu vào dùng cho việc chuyển đổi ADC.</w:t>
      </w:r>
    </w:p>
    <w:p w:rsidR="00021D3B" w:rsidRDefault="00000000">
      <w:pPr>
        <w:pStyle w:val="NormalWeb"/>
        <w:numPr>
          <w:ilvl w:val="0"/>
          <w:numId w:val="17"/>
        </w:numPr>
        <w:spacing w:before="120" w:after="120" w:line="30" w:lineRule="atLeast"/>
        <w:ind w:left="0" w:firstLine="567"/>
        <w:jc w:val="both"/>
        <w:rPr>
          <w:rFonts w:cs="Times New Roman"/>
          <w:color w:val="000000" w:themeColor="text1"/>
          <w:sz w:val="26"/>
          <w:szCs w:val="26"/>
        </w:rPr>
      </w:pPr>
      <w:r>
        <w:rPr>
          <w:rFonts w:cs="Times New Roman"/>
          <w:color w:val="000000" w:themeColor="text1"/>
          <w:sz w:val="26"/>
          <w:szCs w:val="26"/>
        </w:rPr>
        <w:t>Chân 28 : RESET</w:t>
      </w:r>
    </w:p>
    <w:p w:rsidR="00021D3B" w:rsidRDefault="00000000">
      <w:pPr>
        <w:pStyle w:val="NormalWeb"/>
        <w:spacing w:before="120" w:after="120" w:line="30" w:lineRule="atLeast"/>
        <w:ind w:firstLine="567"/>
        <w:jc w:val="both"/>
        <w:rPr>
          <w:rFonts w:cs="Times New Roman"/>
          <w:color w:val="000000" w:themeColor="text1"/>
          <w:sz w:val="26"/>
          <w:szCs w:val="26"/>
        </w:rPr>
      </w:pPr>
      <w:r>
        <w:rPr>
          <w:rFonts w:cs="Times New Roman"/>
          <w:color w:val="000000" w:themeColor="text1"/>
          <w:sz w:val="26"/>
          <w:szCs w:val="26"/>
        </w:rPr>
        <w:t>Đây là chân reset mạch khi chúng ta nhấn nút rên bo. Thường được sử dụng để được kết nối với thiết bị chuyển mạch để sử dụng làm nút reset.</w:t>
      </w:r>
    </w:p>
    <w:p w:rsidR="00021D3B" w:rsidRDefault="00000000">
      <w:pPr>
        <w:pStyle w:val="NormalWeb"/>
        <w:spacing w:before="120" w:after="120" w:line="30" w:lineRule="atLeast"/>
        <w:ind w:firstLine="567"/>
        <w:jc w:val="both"/>
        <w:rPr>
          <w:rFonts w:cs="Times New Roman"/>
          <w:color w:val="000000" w:themeColor="text1"/>
          <w:sz w:val="26"/>
          <w:szCs w:val="26"/>
        </w:rPr>
      </w:pPr>
      <w:r>
        <w:rPr>
          <w:rFonts w:cs="Times New Roman"/>
          <w:color w:val="000000" w:themeColor="text1"/>
          <w:sz w:val="26"/>
          <w:szCs w:val="26"/>
        </w:rPr>
        <w:lastRenderedPageBreak/>
        <w:t>Lưu ý khi sử dụng Arduino Nano</w:t>
      </w:r>
    </w:p>
    <w:p w:rsidR="00021D3B" w:rsidRDefault="00000000">
      <w:pPr>
        <w:pStyle w:val="ListParagraph"/>
        <w:numPr>
          <w:ilvl w:val="0"/>
          <w:numId w:val="17"/>
        </w:numPr>
        <w:shd w:val="clear" w:color="auto" w:fill="FFFFFF"/>
        <w:spacing w:before="120" w:line="30" w:lineRule="atLeast"/>
        <w:ind w:left="0" w:firstLine="567"/>
        <w:jc w:val="both"/>
        <w:rPr>
          <w:rFonts w:eastAsia="Times New Roman" w:cs="Times New Roman"/>
          <w:color w:val="000000" w:themeColor="text1"/>
          <w:spacing w:val="4"/>
          <w:szCs w:val="26"/>
        </w:rPr>
      </w:pPr>
      <w:r>
        <w:rPr>
          <w:rFonts w:eastAsia="Times New Roman" w:cs="Times New Roman"/>
          <w:color w:val="000000" w:themeColor="text1"/>
          <w:spacing w:val="4"/>
          <w:szCs w:val="26"/>
          <w:shd w:val="clear" w:color="auto" w:fill="FFFFFF"/>
        </w:rPr>
        <w:t>Do diện tích board nhỏ nên Arduino Nano không thể ghi rõ các chân Analog và Digital như trên Arduino Uno mà giúp ta phân biệt các chân này bằng cách thêm chữ A phía trước số thứ tự của chân Analog và chữ D trước số thứ tự của chân Digital.</w:t>
      </w:r>
    </w:p>
    <w:p w:rsidR="00021D3B" w:rsidRDefault="00000000">
      <w:pPr>
        <w:shd w:val="clear" w:color="auto" w:fill="FFFFFF"/>
        <w:spacing w:before="120" w:line="30" w:lineRule="atLeast"/>
        <w:ind w:firstLine="567"/>
        <w:jc w:val="both"/>
        <w:rPr>
          <w:rFonts w:eastAsia="Times New Roman" w:cs="Times New Roman"/>
          <w:color w:val="000000" w:themeColor="text1"/>
          <w:spacing w:val="4"/>
          <w:szCs w:val="26"/>
          <w:shd w:val="clear" w:color="auto" w:fill="FFFFFF"/>
        </w:rPr>
      </w:pPr>
      <w:r>
        <w:rPr>
          <w:rFonts w:eastAsia="Times New Roman" w:cs="Times New Roman"/>
          <w:color w:val="000000" w:themeColor="text1"/>
          <w:spacing w:val="4"/>
          <w:szCs w:val="26"/>
          <w:shd w:val="clear" w:color="auto" w:fill="FFFFFF"/>
        </w:rPr>
        <w:t>- Khi viết code, để giúp trình biên dịch phân biệt chân Analog và chân Digital, nếu cần sử dụng chân Analog các bạn thêm chữ A trước số thứ tự chân, còn đối với chân Digital chỉ cần ghi số thứ tự chân là được.</w:t>
      </w:r>
    </w:p>
    <w:p w:rsidR="00021D3B" w:rsidRDefault="00000000">
      <w:pPr>
        <w:pStyle w:val="Heading3"/>
        <w:numPr>
          <w:ilvl w:val="2"/>
          <w:numId w:val="0"/>
        </w:numPr>
        <w:spacing w:line="30" w:lineRule="atLeast"/>
        <w:jc w:val="both"/>
        <w:rPr>
          <w:rFonts w:cs="Times New Roman"/>
          <w:b/>
          <w:szCs w:val="26"/>
        </w:rPr>
      </w:pPr>
      <w:r>
        <w:rPr>
          <w:rFonts w:cs="Times New Roman"/>
          <w:b/>
          <w:szCs w:val="26"/>
        </w:rPr>
        <w:t>ESP8266</w:t>
      </w:r>
    </w:p>
    <w:p w:rsidR="00021D3B" w:rsidRDefault="00000000">
      <w:pPr>
        <w:spacing w:after="0" w:line="30" w:lineRule="atLeast"/>
        <w:ind w:firstLine="284"/>
        <w:jc w:val="both"/>
        <w:rPr>
          <w:rFonts w:eastAsia="Times New Roman" w:cs="Times New Roman"/>
          <w:szCs w:val="26"/>
        </w:rPr>
      </w:pPr>
      <w:r>
        <w:rPr>
          <w:rFonts w:eastAsia="Times New Roman" w:cs="Times New Roman"/>
          <w:szCs w:val="26"/>
        </w:rPr>
        <w:t>ESP8266 là một hệ thống trên chip (SoC), do công ty Espressif của Trung Quốc sản xuất. Nó bao gồm bộ vi điều khiển Tensilica L106 32-bit (MCU) và bộ thu phát Wi-Fi. Nó có 11 chân GPIO (Chân đầu vào / đầu ra đa dụng) và một đầu vào analog, có nghĩa là bạn có thể lập trình nó giống như với Arduino hoặc vi điều khiển khác. Bản thân chip ESP8266 có 17 chân GPIO, nhưng 6 trong số các chân này (6-11) được sử dụng để giao tiếp với chip nhớ flash trên bo mạch. Ngoài ra nó có kết nối Wi-Fi, vì vậy bạn có thể sử dụng nó để kết nối với mạng Wi-Fi, kết nối Internet, lưu trữ máy chủ web với các trang web thực, để điện thoại thông minh của bạn kết nối với nó, ... Khả năng là vô tận! Không có gì lạ khi con chip này đã trở thành thiết bị IoT phổ biến nhất hiện có.</w:t>
      </w:r>
    </w:p>
    <w:p w:rsidR="00021D3B" w:rsidRDefault="00000000">
      <w:pPr>
        <w:spacing w:after="0" w:line="30" w:lineRule="atLeast"/>
        <w:ind w:firstLine="284"/>
        <w:jc w:val="both"/>
        <w:rPr>
          <w:rFonts w:eastAsia="Times New Roman" w:cs="Times New Roman"/>
          <w:szCs w:val="26"/>
        </w:rPr>
      </w:pPr>
      <w:r>
        <w:rPr>
          <w:rFonts w:eastAsia="Times New Roman" w:cs="Times New Roman"/>
          <w:szCs w:val="26"/>
        </w:rPr>
        <w:t>Có nhiều module khác nhau của nó, các module độc lập như dòng ESP - ## của AI Thinker hoặc các bộ phát triển hoàn chỉnh như NodeMCU DevKit hoặc WeMos D1. Các bo mạch khác nhau có thể có các chân cắm khác nhau, có ăng-ten Wi-Fi khác nhau hoặc dung lượng bộ nhớ flash khác nhau trên bo mạch.</w:t>
      </w:r>
    </w:p>
    <w:p w:rsidR="00021D3B" w:rsidRDefault="00000000">
      <w:pPr>
        <w:spacing w:line="30" w:lineRule="atLeast"/>
        <w:rPr>
          <w:rFonts w:cs="Times New Roman"/>
          <w:szCs w:val="26"/>
        </w:rPr>
      </w:pPr>
      <w:r>
        <w:rPr>
          <w:rFonts w:cs="Times New Roman"/>
          <w:noProof/>
          <w:szCs w:val="26"/>
        </w:rPr>
        <w:drawing>
          <wp:inline distT="0" distB="0" distL="0" distR="0">
            <wp:extent cx="5684520" cy="1812925"/>
            <wp:effectExtent l="0" t="0" r="5080" b="3175"/>
            <wp:docPr id="8" name="Picture 8" descr="Board Thu Phát Wifi ESP8266 NodeMCU CP2102 – TDH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oard Thu Phát Wifi ESP8266 NodeMCU CP2102 – TDHsho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89981" cy="1846989"/>
                    </a:xfrm>
                    <a:prstGeom prst="rect">
                      <a:avLst/>
                    </a:prstGeom>
                    <a:noFill/>
                    <a:ln>
                      <a:noFill/>
                    </a:ln>
                  </pic:spPr>
                </pic:pic>
              </a:graphicData>
            </a:graphic>
          </wp:inline>
        </w:drawing>
      </w:r>
    </w:p>
    <w:p w:rsidR="00021D3B" w:rsidRDefault="00000000">
      <w:pPr>
        <w:spacing w:line="30" w:lineRule="atLeast"/>
        <w:jc w:val="center"/>
        <w:rPr>
          <w:rFonts w:cs="Times New Roman"/>
          <w:i/>
          <w:iCs/>
          <w:szCs w:val="26"/>
        </w:rPr>
      </w:pPr>
      <w:r>
        <w:rPr>
          <w:rFonts w:cs="Times New Roman"/>
          <w:i/>
          <w:iCs/>
          <w:szCs w:val="26"/>
        </w:rPr>
        <w:t>Hình ảnh ESP8266</w:t>
      </w:r>
    </w:p>
    <w:p w:rsidR="00021D3B" w:rsidRDefault="00000000">
      <w:pPr>
        <w:numPr>
          <w:ilvl w:val="0"/>
          <w:numId w:val="17"/>
        </w:numPr>
        <w:spacing w:before="120" w:after="120" w:line="30" w:lineRule="atLeast"/>
        <w:ind w:left="0" w:firstLine="567"/>
        <w:contextualSpacing/>
        <w:jc w:val="both"/>
        <w:rPr>
          <w:rFonts w:eastAsia="Calibri" w:cs="Times New Roman"/>
          <w:szCs w:val="26"/>
        </w:rPr>
      </w:pPr>
      <w:r>
        <w:rPr>
          <w:rFonts w:eastAsia="Calibri" w:cs="Times New Roman"/>
          <w:szCs w:val="26"/>
        </w:rPr>
        <w:t>Công dụng của ESP8266</w:t>
      </w:r>
    </w:p>
    <w:p w:rsidR="00021D3B" w:rsidRDefault="00000000">
      <w:pPr>
        <w:spacing w:after="0" w:line="30" w:lineRule="atLeast"/>
        <w:ind w:firstLine="567"/>
        <w:jc w:val="both"/>
        <w:rPr>
          <w:rFonts w:eastAsia="Times New Roman" w:cs="Times New Roman"/>
          <w:szCs w:val="26"/>
        </w:rPr>
      </w:pPr>
      <w:r>
        <w:rPr>
          <w:rFonts w:eastAsia="Times New Roman" w:cs="Times New Roman"/>
          <w:szCs w:val="26"/>
        </w:rPr>
        <w:t>ESP8266 có thể được dùng làm module Wifi bên ngoài, sử dụng firmware tập lệnh AT tiêu chuẩn bằng cách kết nối nó với bất kỳ bộ vi điều khiển nào sử dụng UART nối tiếp hoặc trực tiếp làm bộ vi điều khiển hỗ trợ Wifi, bằng cách lập trình một chương trình cơ sở mới sử dụng SDK được cung cấp.</w:t>
      </w:r>
    </w:p>
    <w:p w:rsidR="00021D3B" w:rsidRDefault="00000000">
      <w:pPr>
        <w:spacing w:after="0" w:line="30" w:lineRule="atLeast"/>
        <w:ind w:firstLine="567"/>
        <w:jc w:val="both"/>
        <w:rPr>
          <w:rFonts w:eastAsia="Times New Roman" w:cs="Times New Roman"/>
          <w:szCs w:val="26"/>
        </w:rPr>
      </w:pPr>
      <w:r>
        <w:rPr>
          <w:rFonts w:eastAsia="Times New Roman" w:cs="Times New Roman"/>
          <w:szCs w:val="26"/>
        </w:rPr>
        <w:t>Các chân GPIO cho phép IO Analog và Digital, cộng với PWM, SPI, I2C, v.v.</w:t>
      </w:r>
    </w:p>
    <w:p w:rsidR="00021D3B" w:rsidRDefault="00000000">
      <w:pPr>
        <w:spacing w:after="0" w:line="30" w:lineRule="atLeast"/>
        <w:ind w:firstLine="567"/>
        <w:jc w:val="both"/>
        <w:rPr>
          <w:rFonts w:eastAsia="Times New Roman" w:cs="Times New Roman"/>
          <w:szCs w:val="26"/>
        </w:rPr>
      </w:pPr>
      <w:r>
        <w:rPr>
          <w:rFonts w:eastAsia="Times New Roman" w:cs="Times New Roman"/>
          <w:szCs w:val="26"/>
        </w:rPr>
        <w:lastRenderedPageBreak/>
        <w:t>ESP8266 có nhiều ứng dụng khi nói đến IoT. Đây chỉ là một số chức năng mà chip này được sử dụng</w:t>
      </w:r>
    </w:p>
    <w:p w:rsidR="00021D3B" w:rsidRDefault="00000000">
      <w:pPr>
        <w:spacing w:after="0" w:line="30" w:lineRule="atLeast"/>
        <w:ind w:firstLine="567"/>
        <w:jc w:val="both"/>
        <w:rPr>
          <w:rFonts w:eastAsia="Times New Roman" w:cs="Times New Roman"/>
          <w:szCs w:val="26"/>
        </w:rPr>
      </w:pPr>
      <w:r>
        <w:rPr>
          <w:rFonts w:eastAsia="Times New Roman" w:cs="Times New Roman"/>
          <w:szCs w:val="26"/>
        </w:rPr>
        <w:t> </w:t>
      </w:r>
    </w:p>
    <w:p w:rsidR="00021D3B" w:rsidRDefault="00000000">
      <w:pPr>
        <w:spacing w:after="0" w:line="30" w:lineRule="atLeast"/>
        <w:ind w:firstLine="567"/>
        <w:jc w:val="both"/>
        <w:rPr>
          <w:rFonts w:eastAsia="Times New Roman" w:cs="Times New Roman"/>
          <w:szCs w:val="26"/>
        </w:rPr>
      </w:pPr>
      <w:r>
        <w:rPr>
          <w:rFonts w:eastAsia="Times New Roman" w:cs="Times New Roman"/>
          <w:szCs w:val="26"/>
        </w:rPr>
        <w:t>Kết nối mạng: Ăng-ten Wi-Fi của module cho phép các thiết bị nhúng kết nối với bộ định tuyến và truyền dữ liệu</w:t>
      </w:r>
    </w:p>
    <w:p w:rsidR="00021D3B" w:rsidRDefault="00000000">
      <w:pPr>
        <w:spacing w:after="0" w:line="30" w:lineRule="atLeast"/>
        <w:ind w:firstLine="567"/>
        <w:jc w:val="both"/>
        <w:rPr>
          <w:rFonts w:eastAsia="Times New Roman" w:cs="Times New Roman"/>
          <w:szCs w:val="26"/>
        </w:rPr>
      </w:pPr>
      <w:r>
        <w:rPr>
          <w:rFonts w:eastAsia="Times New Roman" w:cs="Times New Roman"/>
          <w:szCs w:val="26"/>
        </w:rPr>
        <w:t>Xử lý dữ liệu: Bao gồm xử lý đầu vào cơ bản từ cảm biến analog và kỹ thuật số để tính toán phức tạp hơn nhiều với RTOS hoặc SDK không phải hệ điều hành</w:t>
      </w:r>
    </w:p>
    <w:p w:rsidR="00021D3B" w:rsidRDefault="00000000">
      <w:pPr>
        <w:spacing w:after="0" w:line="30" w:lineRule="atLeast"/>
        <w:ind w:firstLine="567"/>
        <w:jc w:val="both"/>
        <w:rPr>
          <w:rFonts w:eastAsia="Times New Roman" w:cs="Times New Roman"/>
          <w:szCs w:val="26"/>
        </w:rPr>
      </w:pPr>
      <w:r>
        <w:rPr>
          <w:rFonts w:eastAsia="Times New Roman" w:cs="Times New Roman"/>
          <w:szCs w:val="26"/>
        </w:rPr>
        <w:t>Kết nối P2P: Tạo giao tiếp trực tiếp giữa các ESP và các thiết bị khác bằng kết nối IoT P2P</w:t>
      </w:r>
    </w:p>
    <w:p w:rsidR="00021D3B" w:rsidRDefault="00000000">
      <w:pPr>
        <w:spacing w:after="0" w:line="30" w:lineRule="atLeast"/>
        <w:ind w:firstLine="567"/>
        <w:jc w:val="both"/>
        <w:rPr>
          <w:rFonts w:eastAsia="Times New Roman" w:cs="Times New Roman"/>
          <w:szCs w:val="26"/>
        </w:rPr>
      </w:pPr>
      <w:r>
        <w:rPr>
          <w:rFonts w:eastAsia="Times New Roman" w:cs="Times New Roman"/>
          <w:szCs w:val="26"/>
        </w:rPr>
        <w:t>Máy chủ Web: Truy cập các trang được viết bằng HTML hoặc ngôn ngữ phát triển.</w:t>
      </w:r>
    </w:p>
    <w:p w:rsidR="00021D3B" w:rsidRDefault="00000000">
      <w:pPr>
        <w:spacing w:line="30" w:lineRule="atLeast"/>
        <w:rPr>
          <w:rFonts w:cs="Times New Roman"/>
          <w:szCs w:val="26"/>
        </w:rPr>
      </w:pPr>
      <w:r>
        <w:rPr>
          <w:rFonts w:cs="Times New Roman"/>
          <w:noProof/>
          <w:szCs w:val="26"/>
        </w:rPr>
        <w:drawing>
          <wp:inline distT="0" distB="0" distL="0" distR="0">
            <wp:extent cx="5745480" cy="3733165"/>
            <wp:effectExtent l="0" t="0" r="7620" b="635"/>
            <wp:docPr id="16" name="Picture 16" descr="Sơ đồ chân ESP8266 - Nên sử dụng chân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ơ đồ chân ESP8266 - Nên sử dụng chân nà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52163" cy="3737507"/>
                    </a:xfrm>
                    <a:prstGeom prst="rect">
                      <a:avLst/>
                    </a:prstGeom>
                    <a:noFill/>
                    <a:ln>
                      <a:noFill/>
                    </a:ln>
                  </pic:spPr>
                </pic:pic>
              </a:graphicData>
            </a:graphic>
          </wp:inline>
        </w:drawing>
      </w:r>
    </w:p>
    <w:p w:rsidR="00021D3B" w:rsidRDefault="00000000">
      <w:pPr>
        <w:spacing w:line="30" w:lineRule="atLeast"/>
        <w:jc w:val="center"/>
        <w:rPr>
          <w:rFonts w:cs="Times New Roman"/>
          <w:i/>
          <w:iCs/>
          <w:szCs w:val="26"/>
        </w:rPr>
      </w:pPr>
      <w:r>
        <w:rPr>
          <w:rFonts w:cs="Times New Roman"/>
          <w:i/>
          <w:iCs/>
          <w:szCs w:val="26"/>
        </w:rPr>
        <w:t>Sơ đồ chân của ESP 8266</w:t>
      </w:r>
    </w:p>
    <w:p w:rsidR="00021D3B" w:rsidRDefault="00000000">
      <w:pPr>
        <w:numPr>
          <w:ilvl w:val="0"/>
          <w:numId w:val="17"/>
        </w:numPr>
        <w:spacing w:after="0" w:line="30" w:lineRule="atLeast"/>
        <w:ind w:left="0" w:firstLine="567"/>
        <w:contextualSpacing/>
        <w:jc w:val="both"/>
        <w:rPr>
          <w:rFonts w:eastAsia="Calibri" w:cs="Times New Roman"/>
          <w:szCs w:val="26"/>
        </w:rPr>
      </w:pPr>
      <w:r>
        <w:rPr>
          <w:rFonts w:eastAsia="Calibri" w:cs="Times New Roman"/>
          <w:bCs/>
          <w:szCs w:val="26"/>
        </w:rPr>
        <w:t>Chíp và bo mạch phát triển</w:t>
      </w:r>
    </w:p>
    <w:p w:rsidR="00021D3B" w:rsidRDefault="00000000">
      <w:pPr>
        <w:spacing w:after="0" w:line="30" w:lineRule="atLeast"/>
        <w:ind w:firstLine="567"/>
        <w:jc w:val="both"/>
        <w:rPr>
          <w:rFonts w:eastAsia="Times New Roman" w:cs="Times New Roman"/>
          <w:szCs w:val="26"/>
        </w:rPr>
      </w:pPr>
      <w:r>
        <w:rPr>
          <w:rFonts w:eastAsia="Times New Roman" w:cs="Times New Roman"/>
          <w:szCs w:val="26"/>
        </w:rPr>
        <w:t>ESP8266 chỉ là tên của con chip. Về cơ bản, có ba định dạng mà bạn có thể mua: </w:t>
      </w:r>
    </w:p>
    <w:p w:rsidR="00021D3B" w:rsidRDefault="00000000">
      <w:pPr>
        <w:spacing w:after="0" w:line="30" w:lineRule="atLeast"/>
        <w:ind w:firstLine="567"/>
        <w:jc w:val="both"/>
        <w:rPr>
          <w:rFonts w:eastAsia="Times New Roman" w:cs="Times New Roman"/>
          <w:szCs w:val="26"/>
        </w:rPr>
      </w:pPr>
      <w:r>
        <w:rPr>
          <w:rFonts w:eastAsia="Times New Roman" w:cs="Times New Roman"/>
          <w:szCs w:val="26"/>
        </w:rPr>
        <w:t>Chip ESP8266: Đây là chip cơ bản do Espressif sản xuất, không được che chắn và cần được hàn vào một module.</w:t>
      </w:r>
    </w:p>
    <w:p w:rsidR="00021D3B" w:rsidRDefault="00000000">
      <w:pPr>
        <w:spacing w:after="0" w:line="30" w:lineRule="atLeast"/>
        <w:ind w:firstLine="567"/>
        <w:jc w:val="both"/>
        <w:rPr>
          <w:rFonts w:eastAsia="Times New Roman" w:cs="Times New Roman"/>
          <w:szCs w:val="26"/>
        </w:rPr>
      </w:pPr>
      <w:r>
        <w:rPr>
          <w:rFonts w:eastAsia="Times New Roman" w:cs="Times New Roman"/>
          <w:szCs w:val="26"/>
        </w:rPr>
        <w:t>Module ESP8266: Đây là những module có thể gắn trên bề mặt chứa chip, sẵn sàng được gắn vào MCU, do Espressif, Ai-Thinker và một số nhà sản xuất khác sản xuất. </w:t>
      </w:r>
    </w:p>
    <w:p w:rsidR="00021D3B" w:rsidRDefault="00000000">
      <w:pPr>
        <w:spacing w:after="0" w:line="30" w:lineRule="atLeast"/>
        <w:ind w:firstLine="567"/>
        <w:jc w:val="both"/>
        <w:rPr>
          <w:rFonts w:eastAsia="Times New Roman" w:cs="Times New Roman"/>
          <w:szCs w:val="26"/>
        </w:rPr>
      </w:pPr>
      <w:r>
        <w:rPr>
          <w:rFonts w:eastAsia="Times New Roman" w:cs="Times New Roman"/>
          <w:szCs w:val="26"/>
        </w:rPr>
        <w:t xml:space="preserve">Bo phát triển ESP8266: Đây là các bo phát triển IoT MCU hoàn chỉnh đã được cài đặt sẵn các module. Chúng được sử dụng cho các nhà phát triển và nhà sản xuất để tạo nguyên mẫu trong giai đoạn thiết kế, trước khi bắt đầu sản xuất. Bo phát triển được </w:t>
      </w:r>
      <w:r>
        <w:rPr>
          <w:rFonts w:eastAsia="Times New Roman" w:cs="Times New Roman"/>
          <w:szCs w:val="26"/>
        </w:rPr>
        <w:lastRenderedPageBreak/>
        <w:t>sản xuất bởi một số nhà sản xuất khác nhau và các thông số kỹ thuật khác nhau giữa các module. Một số thông số kỹ thuật cốt lõi cần biết khi đánh giá các tùy chọn bo phát triển IoT của ESP8266 bao gồm:</w:t>
      </w:r>
    </w:p>
    <w:p w:rsidR="00021D3B" w:rsidRDefault="00000000">
      <w:pPr>
        <w:spacing w:after="0" w:line="30" w:lineRule="atLeast"/>
        <w:ind w:firstLine="567"/>
        <w:jc w:val="both"/>
        <w:rPr>
          <w:rFonts w:eastAsia="Times New Roman" w:cs="Times New Roman"/>
          <w:szCs w:val="26"/>
        </w:rPr>
      </w:pPr>
      <w:r>
        <w:rPr>
          <w:rFonts w:eastAsia="Times New Roman" w:cs="Times New Roman"/>
          <w:szCs w:val="26"/>
        </w:rPr>
        <w:t>Chân GPIO</w:t>
      </w:r>
    </w:p>
    <w:p w:rsidR="00021D3B" w:rsidRDefault="00000000">
      <w:pPr>
        <w:spacing w:after="0" w:line="30" w:lineRule="atLeast"/>
        <w:ind w:firstLine="567"/>
        <w:jc w:val="both"/>
        <w:rPr>
          <w:rFonts w:eastAsia="Times New Roman" w:cs="Times New Roman"/>
          <w:szCs w:val="26"/>
        </w:rPr>
      </w:pPr>
      <w:r>
        <w:rPr>
          <w:rFonts w:eastAsia="Times New Roman" w:cs="Times New Roman"/>
          <w:szCs w:val="26"/>
        </w:rPr>
        <w:t>Chân ADC</w:t>
      </w:r>
    </w:p>
    <w:p w:rsidR="00021D3B" w:rsidRDefault="00000000">
      <w:pPr>
        <w:spacing w:after="0" w:line="30" w:lineRule="atLeast"/>
        <w:ind w:firstLine="567"/>
        <w:jc w:val="both"/>
        <w:rPr>
          <w:rFonts w:eastAsia="Times New Roman" w:cs="Times New Roman"/>
          <w:szCs w:val="26"/>
        </w:rPr>
      </w:pPr>
      <w:r>
        <w:rPr>
          <w:rFonts w:eastAsia="Times New Roman" w:cs="Times New Roman"/>
          <w:szCs w:val="26"/>
        </w:rPr>
        <w:t>Ăng-ten Wi-Fi</w:t>
      </w:r>
    </w:p>
    <w:p w:rsidR="00021D3B" w:rsidRDefault="00000000">
      <w:pPr>
        <w:spacing w:after="0" w:line="30" w:lineRule="atLeast"/>
        <w:ind w:firstLine="567"/>
        <w:jc w:val="both"/>
        <w:rPr>
          <w:rFonts w:eastAsia="Times New Roman" w:cs="Times New Roman"/>
          <w:szCs w:val="26"/>
        </w:rPr>
      </w:pPr>
      <w:r>
        <w:rPr>
          <w:rFonts w:eastAsia="Times New Roman" w:cs="Times New Roman"/>
          <w:szCs w:val="26"/>
        </w:rPr>
        <w:t>Đèn LED</w:t>
      </w:r>
    </w:p>
    <w:p w:rsidR="00021D3B" w:rsidRDefault="00000000">
      <w:pPr>
        <w:spacing w:after="0" w:line="30" w:lineRule="atLeast"/>
        <w:ind w:firstLine="567"/>
        <w:jc w:val="both"/>
        <w:rPr>
          <w:rFonts w:eastAsia="Times New Roman" w:cs="Times New Roman"/>
          <w:szCs w:val="26"/>
        </w:rPr>
      </w:pPr>
      <w:r>
        <w:rPr>
          <w:rFonts w:eastAsia="Times New Roman" w:cs="Times New Roman"/>
          <w:szCs w:val="26"/>
        </w:rPr>
        <w:t>Che chắn</w:t>
      </w:r>
    </w:p>
    <w:p w:rsidR="00021D3B" w:rsidRDefault="00000000">
      <w:pPr>
        <w:spacing w:after="0" w:line="30" w:lineRule="atLeast"/>
        <w:ind w:firstLine="567"/>
        <w:jc w:val="both"/>
        <w:rPr>
          <w:rFonts w:eastAsia="Times New Roman" w:cs="Times New Roman"/>
          <w:szCs w:val="26"/>
        </w:rPr>
      </w:pPr>
      <w:r>
        <w:rPr>
          <w:rFonts w:eastAsia="Times New Roman" w:cs="Times New Roman"/>
          <w:szCs w:val="26"/>
        </w:rPr>
        <w:t>Bộ nhớ flash</w:t>
      </w:r>
    </w:p>
    <w:p w:rsidR="00021D3B" w:rsidRDefault="00021D3B">
      <w:pPr>
        <w:spacing w:line="30" w:lineRule="atLeast"/>
        <w:rPr>
          <w:rFonts w:cs="Times New Roman"/>
          <w:i/>
          <w:iCs/>
          <w:szCs w:val="26"/>
        </w:rPr>
      </w:pPr>
    </w:p>
    <w:p w:rsidR="00021D3B" w:rsidRDefault="00000000">
      <w:pPr>
        <w:pStyle w:val="Heading3"/>
        <w:numPr>
          <w:ilvl w:val="2"/>
          <w:numId w:val="0"/>
        </w:numPr>
        <w:spacing w:line="30" w:lineRule="atLeast"/>
        <w:jc w:val="both"/>
        <w:rPr>
          <w:rFonts w:cs="Times New Roman"/>
          <w:b/>
          <w:szCs w:val="26"/>
        </w:rPr>
      </w:pPr>
      <w:r>
        <w:rPr>
          <w:rFonts w:cs="Times New Roman"/>
          <w:b/>
          <w:szCs w:val="26"/>
        </w:rPr>
        <w:t>Board Uno Wifi WeMOS D1 R2</w:t>
      </w:r>
    </w:p>
    <w:p w:rsidR="00021D3B" w:rsidRDefault="00000000">
      <w:pPr>
        <w:spacing w:before="120" w:line="30" w:lineRule="atLeast"/>
        <w:ind w:firstLine="284"/>
        <w:jc w:val="both"/>
        <w:rPr>
          <w:rFonts w:cs="Times New Roman"/>
          <w:szCs w:val="26"/>
        </w:rPr>
      </w:pPr>
      <w:r>
        <w:rPr>
          <w:rFonts w:cs="Times New Roman"/>
          <w:szCs w:val="26"/>
        </w:rPr>
        <w:t xml:space="preserve">Board Uno Wifi WeMOS D1 R2 chính là sự kết hợp giữa một arduino UNO R3 và ESP8266. Arduino UNO R3 được đánh giá tốt nhất cho người mới bắt đầu về điện tử và lập trình. Tuy nhiên nó lại có một số hạn chế về việc truyền cũng như thay đổi dữ liệu. Do đó người ta đã kết hợp thêm với ESP8266 là một dòng chip tích hợp Wi-fi 2.4GHz. </w:t>
      </w:r>
    </w:p>
    <w:p w:rsidR="00021D3B" w:rsidRDefault="00000000">
      <w:pPr>
        <w:tabs>
          <w:tab w:val="left" w:pos="3585"/>
        </w:tabs>
        <w:spacing w:before="120" w:line="30" w:lineRule="atLeast"/>
        <w:ind w:firstLine="284"/>
        <w:jc w:val="both"/>
        <w:rPr>
          <w:rFonts w:cs="Times New Roman"/>
          <w:color w:val="000000"/>
          <w:szCs w:val="26"/>
        </w:rPr>
      </w:pPr>
      <w:r>
        <w:rPr>
          <w:rFonts w:cs="Times New Roman"/>
          <w:color w:val="000000"/>
          <w:szCs w:val="26"/>
        </w:rPr>
        <w:t xml:space="preserve">WEMOS D1 R2 là kit phát triển phiên bản mới nhất từ WeMos, kit được thiết kế với hình dáng tương tự Arduino Uno nhưng trung tâm lại là module wifi Soc ESP8266EX được build lại firmware để có thể chạy với chương trình Arduino.  </w:t>
      </w:r>
    </w:p>
    <w:p w:rsidR="00021D3B" w:rsidRDefault="00000000">
      <w:pPr>
        <w:tabs>
          <w:tab w:val="left" w:pos="3585"/>
        </w:tabs>
        <w:spacing w:before="120" w:line="30" w:lineRule="atLeast"/>
        <w:ind w:firstLine="284"/>
        <w:jc w:val="both"/>
        <w:rPr>
          <w:rFonts w:cs="Times New Roman"/>
          <w:color w:val="000000"/>
          <w:szCs w:val="26"/>
        </w:rPr>
      </w:pPr>
      <w:r>
        <w:rPr>
          <w:rFonts w:cs="Times New Roman"/>
          <w:color w:val="000000"/>
          <w:szCs w:val="26"/>
        </w:rPr>
        <w:t>Kit thích hợp và dễ dàng thực hiện các ứng dụng thu thập dữ liệu và điều khiển qua Wifi.</w:t>
      </w:r>
    </w:p>
    <w:p w:rsidR="00021D3B" w:rsidRDefault="00000000">
      <w:pPr>
        <w:shd w:val="clear" w:color="auto" w:fill="FFFFFF"/>
        <w:spacing w:before="120" w:line="30" w:lineRule="atLeast"/>
        <w:ind w:firstLine="284"/>
        <w:jc w:val="both"/>
        <w:rPr>
          <w:rFonts w:eastAsia="Times New Roman" w:cs="Times New Roman"/>
          <w:color w:val="000000" w:themeColor="text1"/>
          <w:szCs w:val="26"/>
        </w:rPr>
      </w:pPr>
      <w:r>
        <w:rPr>
          <w:rFonts w:eastAsia="Times New Roman" w:cs="Times New Roman"/>
          <w:bCs/>
          <w:color w:val="000000" w:themeColor="text1"/>
          <w:szCs w:val="26"/>
        </w:rPr>
        <w:t>WeMos D1</w:t>
      </w:r>
      <w:r>
        <w:rPr>
          <w:rFonts w:eastAsia="Times New Roman" w:cs="Times New Roman"/>
          <w:color w:val="000000" w:themeColor="text1"/>
          <w:szCs w:val="26"/>
        </w:rPr>
        <w:t> là board mạch được phát triển dựa trên Module Esp8266-12E và được thiết kế theo tiêu chuẩn của board mạch Arduino UNO, tương thích với Arduino IDE và NodeMCU.</w:t>
      </w:r>
    </w:p>
    <w:p w:rsidR="00021D3B" w:rsidRDefault="00000000">
      <w:pPr>
        <w:shd w:val="clear" w:color="auto" w:fill="FFFFFF"/>
        <w:spacing w:before="120" w:line="30" w:lineRule="atLeast"/>
        <w:ind w:firstLine="284"/>
        <w:jc w:val="both"/>
        <w:rPr>
          <w:rFonts w:eastAsia="Times New Roman" w:cs="Times New Roman"/>
          <w:color w:val="000000" w:themeColor="text1"/>
          <w:szCs w:val="26"/>
        </w:rPr>
      </w:pPr>
      <w:r>
        <w:rPr>
          <w:rFonts w:eastAsia="Times New Roman" w:cs="Times New Roman"/>
          <w:color w:val="000000" w:themeColor="text1"/>
          <w:szCs w:val="26"/>
        </w:rPr>
        <w:t>WeMos D1 được tích hợp Wifi, dễ dàng thực hiện các ứng dụng thu thập dữ liệu và điều khiển thiết bị thông qua Wifi.</w:t>
      </w:r>
    </w:p>
    <w:p w:rsidR="00021D3B" w:rsidRDefault="00000000">
      <w:pPr>
        <w:shd w:val="clear" w:color="auto" w:fill="FFFFFF"/>
        <w:spacing w:before="120" w:line="30" w:lineRule="atLeast"/>
        <w:ind w:firstLine="284"/>
        <w:jc w:val="both"/>
        <w:rPr>
          <w:rFonts w:eastAsia="Times New Roman" w:cs="Times New Roman"/>
          <w:color w:val="000000" w:themeColor="text1"/>
          <w:szCs w:val="26"/>
        </w:rPr>
      </w:pPr>
      <w:r>
        <w:rPr>
          <w:rFonts w:eastAsia="Times New Roman" w:cs="Times New Roman"/>
          <w:color w:val="000000" w:themeColor="text1"/>
          <w:szCs w:val="26"/>
        </w:rPr>
        <w:t>Wemos D1 có khả năng chuyển đổi điện áp trên board, cho phép cấp 1 điện áp DC 9-24V để chuyển đổi thành 5V với dòng tối đa 1A.</w:t>
      </w:r>
    </w:p>
    <w:p w:rsidR="00021D3B" w:rsidRDefault="00000000">
      <w:pPr>
        <w:spacing w:line="30" w:lineRule="atLeast"/>
        <w:jc w:val="center"/>
        <w:rPr>
          <w:rFonts w:cs="Times New Roman"/>
          <w:i/>
          <w:iCs/>
          <w:szCs w:val="26"/>
        </w:rPr>
      </w:pPr>
      <w:r>
        <w:rPr>
          <w:rFonts w:cs="Times New Roman"/>
          <w:noProof/>
          <w:szCs w:val="26"/>
        </w:rPr>
        <w:lastRenderedPageBreak/>
        <w:drawing>
          <wp:inline distT="0" distB="0" distL="0" distR="0">
            <wp:extent cx="5692140" cy="3481705"/>
            <wp:effectExtent l="0" t="0" r="10160"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22"/>
                    <a:stretch>
                      <a:fillRect/>
                    </a:stretch>
                  </pic:blipFill>
                  <pic:spPr>
                    <a:xfrm>
                      <a:off x="0" y="0"/>
                      <a:ext cx="5732953" cy="3506928"/>
                    </a:xfrm>
                    <a:prstGeom prst="rect">
                      <a:avLst/>
                    </a:prstGeom>
                  </pic:spPr>
                </pic:pic>
              </a:graphicData>
            </a:graphic>
          </wp:inline>
        </w:drawing>
      </w:r>
      <w:r>
        <w:rPr>
          <w:rFonts w:cs="Times New Roman"/>
          <w:i/>
          <w:iCs/>
          <w:szCs w:val="26"/>
        </w:rPr>
        <w:t>Board Uno WeMOS D1 R2</w:t>
      </w:r>
    </w:p>
    <w:p w:rsidR="00021D3B" w:rsidRDefault="00000000">
      <w:pPr>
        <w:spacing w:before="120" w:line="30" w:lineRule="atLeast"/>
        <w:ind w:firstLine="284"/>
        <w:jc w:val="both"/>
        <w:rPr>
          <w:rFonts w:cs="Times New Roman"/>
          <w:color w:val="000000" w:themeColor="text1"/>
          <w:szCs w:val="26"/>
        </w:rPr>
      </w:pPr>
      <w:r>
        <w:rPr>
          <w:rFonts w:cs="Times New Roman"/>
          <w:color w:val="000000" w:themeColor="text1"/>
          <w:szCs w:val="26"/>
        </w:rPr>
        <w:t xml:space="preserve">Thông số kĩ thuật </w:t>
      </w:r>
    </w:p>
    <w:p w:rsidR="00021D3B" w:rsidRDefault="00000000">
      <w:pPr>
        <w:pStyle w:val="ListParagraph"/>
        <w:numPr>
          <w:ilvl w:val="0"/>
          <w:numId w:val="18"/>
        </w:numPr>
        <w:spacing w:before="120" w:line="30" w:lineRule="atLeast"/>
        <w:ind w:left="0" w:firstLine="567"/>
        <w:jc w:val="both"/>
        <w:rPr>
          <w:rFonts w:cs="Times New Roman"/>
          <w:color w:val="000000" w:themeColor="text1"/>
          <w:szCs w:val="26"/>
        </w:rPr>
      </w:pPr>
      <w:r>
        <w:rPr>
          <w:rFonts w:cs="Times New Roman"/>
          <w:color w:val="000000" w:themeColor="text1"/>
          <w:szCs w:val="26"/>
        </w:rPr>
        <w:t>Vi điều khiển: ESP8266EX Điện áp hoạt động: 3.3V </w:t>
      </w:r>
    </w:p>
    <w:p w:rsidR="00021D3B" w:rsidRDefault="00000000">
      <w:pPr>
        <w:pStyle w:val="ListParagraph"/>
        <w:numPr>
          <w:ilvl w:val="0"/>
          <w:numId w:val="18"/>
        </w:numPr>
        <w:spacing w:before="120" w:line="30" w:lineRule="atLeast"/>
        <w:ind w:left="0" w:firstLine="567"/>
        <w:jc w:val="both"/>
        <w:rPr>
          <w:rFonts w:cs="Times New Roman"/>
          <w:color w:val="000000" w:themeColor="text1"/>
          <w:szCs w:val="26"/>
        </w:rPr>
      </w:pPr>
      <w:r>
        <w:rPr>
          <w:rFonts w:cs="Times New Roman"/>
          <w:color w:val="000000" w:themeColor="text1"/>
          <w:szCs w:val="26"/>
        </w:rPr>
        <w:t xml:space="preserve">Số chân I/O: 11 (tất cả các chân I/O đều có Interrupt/PWM/I2C/One-wire, </w:t>
      </w:r>
    </w:p>
    <w:p w:rsidR="00021D3B" w:rsidRDefault="00000000">
      <w:pPr>
        <w:pStyle w:val="ListParagraph"/>
        <w:numPr>
          <w:ilvl w:val="0"/>
          <w:numId w:val="18"/>
        </w:numPr>
        <w:spacing w:before="120" w:line="30" w:lineRule="atLeast"/>
        <w:ind w:left="0" w:firstLine="567"/>
        <w:jc w:val="both"/>
        <w:rPr>
          <w:rFonts w:cs="Times New Roman"/>
          <w:color w:val="000000" w:themeColor="text1"/>
          <w:szCs w:val="26"/>
        </w:rPr>
      </w:pPr>
      <w:r>
        <w:rPr>
          <w:rFonts w:cs="Times New Roman"/>
          <w:color w:val="000000" w:themeColor="text1"/>
          <w:szCs w:val="26"/>
        </w:rPr>
        <w:t>trừ chân D0)</w:t>
      </w:r>
    </w:p>
    <w:p w:rsidR="00021D3B" w:rsidRDefault="00000000">
      <w:pPr>
        <w:pStyle w:val="ListParagraph"/>
        <w:numPr>
          <w:ilvl w:val="0"/>
          <w:numId w:val="18"/>
        </w:numPr>
        <w:spacing w:before="120" w:line="30" w:lineRule="atLeast"/>
        <w:ind w:left="0" w:firstLine="567"/>
        <w:jc w:val="both"/>
        <w:rPr>
          <w:rFonts w:cs="Times New Roman"/>
          <w:color w:val="000000" w:themeColor="text1"/>
          <w:szCs w:val="26"/>
        </w:rPr>
      </w:pPr>
      <w:r>
        <w:rPr>
          <w:rFonts w:cs="Times New Roman"/>
          <w:color w:val="000000" w:themeColor="text1"/>
          <w:szCs w:val="26"/>
        </w:rPr>
        <w:t>Số chân Analog Input: 1 (điện áp vào tối đa 3.3V)</w:t>
      </w:r>
    </w:p>
    <w:p w:rsidR="00021D3B" w:rsidRDefault="00000000">
      <w:pPr>
        <w:pStyle w:val="ListParagraph"/>
        <w:numPr>
          <w:ilvl w:val="0"/>
          <w:numId w:val="18"/>
        </w:numPr>
        <w:spacing w:before="120" w:line="30" w:lineRule="atLeast"/>
        <w:ind w:left="0" w:firstLine="567"/>
        <w:jc w:val="both"/>
        <w:rPr>
          <w:rFonts w:cs="Times New Roman"/>
          <w:color w:val="000000" w:themeColor="text1"/>
          <w:szCs w:val="26"/>
        </w:rPr>
      </w:pPr>
      <w:r>
        <w:rPr>
          <w:rFonts w:cs="Times New Roman"/>
          <w:color w:val="000000" w:themeColor="text1"/>
          <w:szCs w:val="26"/>
        </w:rPr>
        <w:t>Bộ nhớ Flash: 4MB</w:t>
      </w:r>
    </w:p>
    <w:p w:rsidR="00021D3B" w:rsidRDefault="00000000">
      <w:pPr>
        <w:pStyle w:val="ListParagraph"/>
        <w:numPr>
          <w:ilvl w:val="0"/>
          <w:numId w:val="18"/>
        </w:numPr>
        <w:spacing w:before="120" w:line="30" w:lineRule="atLeast"/>
        <w:ind w:left="0" w:firstLine="567"/>
        <w:jc w:val="both"/>
        <w:rPr>
          <w:rFonts w:cs="Times New Roman"/>
          <w:color w:val="000000" w:themeColor="text1"/>
          <w:szCs w:val="26"/>
        </w:rPr>
      </w:pPr>
      <w:r>
        <w:rPr>
          <w:rFonts w:cs="Times New Roman"/>
          <w:color w:val="000000" w:themeColor="text1"/>
          <w:szCs w:val="26"/>
        </w:rPr>
        <w:t>Điện áp vào: 9-24V</w:t>
      </w:r>
    </w:p>
    <w:p w:rsidR="00021D3B" w:rsidRDefault="00000000">
      <w:pPr>
        <w:pStyle w:val="ListParagraph"/>
        <w:numPr>
          <w:ilvl w:val="0"/>
          <w:numId w:val="18"/>
        </w:numPr>
        <w:spacing w:before="120" w:line="30" w:lineRule="atLeast"/>
        <w:ind w:left="0" w:firstLine="567"/>
        <w:jc w:val="both"/>
        <w:rPr>
          <w:rFonts w:cs="Times New Roman"/>
          <w:color w:val="000000" w:themeColor="text1"/>
          <w:szCs w:val="26"/>
        </w:rPr>
      </w:pPr>
      <w:r>
        <w:rPr>
          <w:rFonts w:cs="Times New Roman"/>
          <w:color w:val="000000" w:themeColor="text1"/>
          <w:szCs w:val="26"/>
        </w:rPr>
        <w:t>Điện áp ra: 5V - Dòng max: 1A </w:t>
      </w:r>
    </w:p>
    <w:p w:rsidR="00021D3B" w:rsidRDefault="00000000">
      <w:pPr>
        <w:pStyle w:val="ListParagraph"/>
        <w:numPr>
          <w:ilvl w:val="0"/>
          <w:numId w:val="18"/>
        </w:numPr>
        <w:spacing w:before="120" w:line="30" w:lineRule="atLeast"/>
        <w:ind w:left="0" w:firstLine="567"/>
        <w:jc w:val="both"/>
        <w:rPr>
          <w:rFonts w:cs="Times New Roman"/>
          <w:color w:val="000000" w:themeColor="text1"/>
          <w:szCs w:val="26"/>
        </w:rPr>
      </w:pPr>
      <w:r>
        <w:rPr>
          <w:rFonts w:cs="Times New Roman"/>
          <w:color w:val="000000" w:themeColor="text1"/>
          <w:szCs w:val="26"/>
        </w:rPr>
        <w:t>Giao tiếp: </w:t>
      </w:r>
      <w:hyperlink r:id="rId23" w:history="1">
        <w:r>
          <w:rPr>
            <w:rStyle w:val="Hyperlink"/>
            <w:rFonts w:cs="Times New Roman"/>
            <w:color w:val="000000" w:themeColor="text1"/>
            <w:szCs w:val="26"/>
            <w:u w:val="none"/>
          </w:rPr>
          <w:t>Cable Micro USB</w:t>
        </w:r>
      </w:hyperlink>
    </w:p>
    <w:p w:rsidR="00021D3B" w:rsidRDefault="00000000">
      <w:pPr>
        <w:pStyle w:val="ListParagraph"/>
        <w:numPr>
          <w:ilvl w:val="0"/>
          <w:numId w:val="18"/>
        </w:numPr>
        <w:spacing w:before="120" w:line="30" w:lineRule="atLeast"/>
        <w:ind w:left="0" w:firstLine="567"/>
        <w:jc w:val="both"/>
        <w:rPr>
          <w:rFonts w:cs="Times New Roman"/>
          <w:color w:val="000000" w:themeColor="text1"/>
          <w:szCs w:val="26"/>
        </w:rPr>
      </w:pPr>
      <w:r>
        <w:rPr>
          <w:rFonts w:cs="Times New Roman"/>
          <w:color w:val="000000" w:themeColor="text1"/>
          <w:szCs w:val="26"/>
        </w:rPr>
        <w:t>Wifi: 2.4 GHz</w:t>
      </w:r>
    </w:p>
    <w:p w:rsidR="00021D3B" w:rsidRDefault="00000000">
      <w:pPr>
        <w:pStyle w:val="ListParagraph"/>
        <w:numPr>
          <w:ilvl w:val="0"/>
          <w:numId w:val="18"/>
        </w:numPr>
        <w:spacing w:before="120" w:line="30" w:lineRule="atLeast"/>
        <w:ind w:left="0" w:firstLine="567"/>
        <w:jc w:val="both"/>
        <w:rPr>
          <w:rFonts w:cs="Times New Roman"/>
          <w:color w:val="000000" w:themeColor="text1"/>
          <w:szCs w:val="26"/>
        </w:rPr>
      </w:pPr>
      <w:r>
        <w:rPr>
          <w:rFonts w:cs="Times New Roman"/>
          <w:color w:val="000000" w:themeColor="text1"/>
          <w:szCs w:val="26"/>
        </w:rPr>
        <w:t>Hỗ trợ bảo mật: WPA/WPA2</w:t>
      </w:r>
    </w:p>
    <w:p w:rsidR="00021D3B" w:rsidRDefault="00000000">
      <w:pPr>
        <w:pStyle w:val="ListParagraph"/>
        <w:numPr>
          <w:ilvl w:val="0"/>
          <w:numId w:val="18"/>
        </w:numPr>
        <w:spacing w:before="120" w:line="30" w:lineRule="atLeast"/>
        <w:ind w:left="0" w:firstLine="567"/>
        <w:jc w:val="both"/>
        <w:rPr>
          <w:rFonts w:cs="Times New Roman"/>
          <w:color w:val="000000" w:themeColor="text1"/>
          <w:szCs w:val="26"/>
        </w:rPr>
      </w:pPr>
      <w:r>
        <w:rPr>
          <w:rFonts w:cs="Times New Roman"/>
          <w:color w:val="000000" w:themeColor="text1"/>
          <w:szCs w:val="26"/>
        </w:rPr>
        <w:t>Tích hợp giao thức TCP/IP </w:t>
      </w:r>
    </w:p>
    <w:p w:rsidR="00021D3B" w:rsidRDefault="00000000">
      <w:pPr>
        <w:pStyle w:val="ListParagraph"/>
        <w:numPr>
          <w:ilvl w:val="0"/>
          <w:numId w:val="18"/>
        </w:numPr>
        <w:spacing w:before="120" w:line="30" w:lineRule="atLeast"/>
        <w:ind w:left="0" w:firstLine="567"/>
        <w:jc w:val="both"/>
        <w:rPr>
          <w:rFonts w:cs="Times New Roman"/>
          <w:color w:val="000000" w:themeColor="text1"/>
          <w:szCs w:val="26"/>
        </w:rPr>
      </w:pPr>
      <w:r>
        <w:rPr>
          <w:rFonts w:cs="Times New Roman"/>
          <w:color w:val="000000" w:themeColor="text1"/>
          <w:szCs w:val="26"/>
        </w:rPr>
        <w:t>Kích thước: 68.6mm x 53.4mm (2.701" x 2.102")</w:t>
      </w:r>
    </w:p>
    <w:p w:rsidR="00021D3B" w:rsidRDefault="00000000">
      <w:pPr>
        <w:pStyle w:val="ListParagraph"/>
        <w:numPr>
          <w:ilvl w:val="0"/>
          <w:numId w:val="18"/>
        </w:numPr>
        <w:spacing w:before="120" w:line="30" w:lineRule="atLeast"/>
        <w:ind w:left="0" w:firstLine="567"/>
        <w:jc w:val="both"/>
        <w:rPr>
          <w:rFonts w:cs="Times New Roman"/>
          <w:color w:val="000000" w:themeColor="text1"/>
          <w:szCs w:val="26"/>
        </w:rPr>
      </w:pPr>
      <w:r>
        <w:rPr>
          <w:rFonts w:cs="Times New Roman"/>
          <w:color w:val="000000" w:themeColor="text1"/>
          <w:szCs w:val="26"/>
        </w:rPr>
        <w:t>Lập trình trên các ngôn ngữ: C/C++, Micropython, NodeMCU - Lua</w:t>
      </w:r>
    </w:p>
    <w:p w:rsidR="00021D3B" w:rsidRDefault="00000000">
      <w:pPr>
        <w:spacing w:line="30" w:lineRule="atLeast"/>
        <w:rPr>
          <w:rFonts w:cs="Times New Roman"/>
          <w:szCs w:val="26"/>
        </w:rPr>
      </w:pPr>
      <w:r>
        <w:rPr>
          <w:rFonts w:cs="Times New Roman"/>
          <w:noProof/>
          <w:szCs w:val="26"/>
        </w:rPr>
        <w:lastRenderedPageBreak/>
        <w:drawing>
          <wp:inline distT="0" distB="0" distL="0" distR="0">
            <wp:extent cx="5768340" cy="3571875"/>
            <wp:effectExtent l="0" t="0" r="1016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68340" cy="3571875"/>
                    </a:xfrm>
                    <a:prstGeom prst="rect">
                      <a:avLst/>
                    </a:prstGeom>
                  </pic:spPr>
                </pic:pic>
              </a:graphicData>
            </a:graphic>
          </wp:inline>
        </w:drawing>
      </w:r>
    </w:p>
    <w:p w:rsidR="00021D3B" w:rsidRDefault="00000000">
      <w:pPr>
        <w:spacing w:line="30" w:lineRule="atLeast"/>
        <w:jc w:val="center"/>
        <w:rPr>
          <w:rFonts w:cs="Times New Roman"/>
          <w:i/>
          <w:iCs/>
          <w:szCs w:val="26"/>
        </w:rPr>
      </w:pPr>
      <w:r>
        <w:rPr>
          <w:rFonts w:cs="Times New Roman"/>
          <w:i/>
          <w:iCs/>
          <w:szCs w:val="26"/>
        </w:rPr>
        <w:t>Sơ đồ chân kit Arduino WeMOS D1 R2</w:t>
      </w:r>
    </w:p>
    <w:p w:rsidR="00021D3B" w:rsidRDefault="00000000">
      <w:r>
        <w:t xml:space="preserve">Bảng Sơ đồ chân </w:t>
      </w:r>
    </w:p>
    <w:p w:rsidR="00021D3B" w:rsidRDefault="00000000">
      <w:pPr>
        <w:tabs>
          <w:tab w:val="left" w:pos="3585"/>
        </w:tabs>
        <w:spacing w:before="120" w:line="30" w:lineRule="atLeast"/>
        <w:ind w:firstLine="284"/>
        <w:jc w:val="both"/>
        <w:rPr>
          <w:rFonts w:cs="Times New Roman"/>
          <w:color w:val="000000"/>
          <w:szCs w:val="26"/>
        </w:rPr>
      </w:pPr>
      <w:r>
        <w:rPr>
          <w:rFonts w:cs="Times New Roman"/>
          <w:color w:val="000000"/>
          <w:szCs w:val="26"/>
        </w:rPr>
        <w:t xml:space="preserve">Bảng này được viết ra với mục đich là để dễ dàng trong việc viết code. </w:t>
      </w:r>
    </w:p>
    <w:p w:rsidR="00021D3B" w:rsidRDefault="00000000">
      <w:pPr>
        <w:tabs>
          <w:tab w:val="left" w:pos="3585"/>
        </w:tabs>
        <w:spacing w:before="120" w:line="30" w:lineRule="atLeast"/>
        <w:ind w:firstLine="284"/>
        <w:jc w:val="both"/>
        <w:rPr>
          <w:rFonts w:cs="Times New Roman"/>
          <w:color w:val="000000"/>
          <w:szCs w:val="26"/>
        </w:rPr>
      </w:pPr>
      <w:r>
        <w:rPr>
          <w:rFonts w:cs="Times New Roman"/>
          <w:color w:val="000000"/>
          <w:szCs w:val="26"/>
        </w:rPr>
        <w:t>Bởi khi viết code bạn muốn xuất tín hiệu HIGH cho pin số 3 trên kit thì thay vì viết "digiatlWrite(3,HIGH);" mà phải viết là "digitalWrite(0,HIGH);" (Theo trên bảng thì chân D3 trên kit là chân 0 của ESP). Hay nói cách khác là bạn điều khiển chân trên ESP8266. Và khi bạn code xuất chân D3 mức HIGH thì chân D15 cũng được xuất HIGH, lí do là vì: các chân từ D11=&gt;D15 là các chân "giả" để kit trông giống arduino hơn (ESP chỉ có 11 pin digital .-.), vì vậy các pin D11=&gt;D15 được nối lần lượt với D7=&gt;D3.</w:t>
      </w:r>
    </w:p>
    <w:tbl>
      <w:tblPr>
        <w:tblStyle w:val="TableGrid"/>
        <w:tblW w:w="8985" w:type="dxa"/>
        <w:jc w:val="center"/>
        <w:tblLook w:val="04A0" w:firstRow="1" w:lastRow="0" w:firstColumn="1" w:lastColumn="0" w:noHBand="0" w:noVBand="1"/>
      </w:tblPr>
      <w:tblGrid>
        <w:gridCol w:w="1660"/>
        <w:gridCol w:w="4330"/>
        <w:gridCol w:w="2995"/>
      </w:tblGrid>
      <w:tr w:rsidR="00021D3B">
        <w:trPr>
          <w:trHeight w:val="496"/>
          <w:jc w:val="center"/>
        </w:trPr>
        <w:tc>
          <w:tcPr>
            <w:tcW w:w="1660" w:type="dxa"/>
            <w:vAlign w:val="center"/>
          </w:tcPr>
          <w:p w:rsidR="00021D3B" w:rsidRDefault="00000000">
            <w:pPr>
              <w:widowControl/>
              <w:spacing w:after="0" w:line="30" w:lineRule="atLeast"/>
              <w:jc w:val="center"/>
              <w:rPr>
                <w:rFonts w:cs="Times New Roman"/>
                <w:b/>
                <w:bCs/>
                <w:color w:val="1C1C1C"/>
                <w:szCs w:val="26"/>
              </w:rPr>
            </w:pPr>
            <w:r>
              <w:rPr>
                <w:rFonts w:cs="Times New Roman"/>
                <w:color w:val="000000"/>
                <w:szCs w:val="26"/>
              </w:rPr>
              <w:t>Pin</w:t>
            </w:r>
          </w:p>
        </w:tc>
        <w:tc>
          <w:tcPr>
            <w:tcW w:w="4330" w:type="dxa"/>
            <w:vAlign w:val="center"/>
          </w:tcPr>
          <w:p w:rsidR="00021D3B" w:rsidRDefault="00000000">
            <w:pPr>
              <w:widowControl/>
              <w:spacing w:after="0" w:line="30" w:lineRule="atLeast"/>
              <w:jc w:val="center"/>
              <w:rPr>
                <w:rFonts w:cs="Times New Roman"/>
                <w:b/>
                <w:bCs/>
                <w:color w:val="1C1C1C"/>
                <w:szCs w:val="26"/>
              </w:rPr>
            </w:pPr>
            <w:r>
              <w:rPr>
                <w:rFonts w:cs="Times New Roman"/>
                <w:color w:val="000000"/>
                <w:szCs w:val="26"/>
              </w:rPr>
              <w:t>Tính năng</w:t>
            </w:r>
          </w:p>
        </w:tc>
        <w:tc>
          <w:tcPr>
            <w:tcW w:w="2995" w:type="dxa"/>
            <w:vAlign w:val="center"/>
          </w:tcPr>
          <w:p w:rsidR="00021D3B" w:rsidRDefault="00000000">
            <w:pPr>
              <w:widowControl/>
              <w:spacing w:after="0" w:line="30" w:lineRule="atLeast"/>
              <w:jc w:val="center"/>
              <w:rPr>
                <w:rFonts w:cs="Times New Roman"/>
                <w:b/>
                <w:bCs/>
                <w:color w:val="1C1C1C"/>
                <w:szCs w:val="26"/>
              </w:rPr>
            </w:pPr>
            <w:r>
              <w:rPr>
                <w:rFonts w:cs="Times New Roman"/>
                <w:color w:val="000000"/>
                <w:szCs w:val="26"/>
              </w:rPr>
              <w:t>ESP8266 Pin</w:t>
            </w:r>
          </w:p>
        </w:tc>
      </w:tr>
      <w:tr w:rsidR="00021D3B">
        <w:trPr>
          <w:trHeight w:val="409"/>
          <w:jc w:val="center"/>
        </w:trPr>
        <w:tc>
          <w:tcPr>
            <w:tcW w:w="1660" w:type="dxa"/>
            <w:vAlign w:val="center"/>
          </w:tcPr>
          <w:p w:rsidR="00021D3B" w:rsidRDefault="00000000">
            <w:pPr>
              <w:widowControl/>
              <w:spacing w:after="0" w:line="30" w:lineRule="atLeast"/>
              <w:jc w:val="center"/>
              <w:rPr>
                <w:rFonts w:cs="Times New Roman"/>
                <w:color w:val="1C1C1C"/>
                <w:szCs w:val="26"/>
              </w:rPr>
            </w:pPr>
            <w:r>
              <w:rPr>
                <w:rFonts w:cs="Times New Roman"/>
                <w:color w:val="000000"/>
                <w:szCs w:val="26"/>
              </w:rPr>
              <w:t>TX</w:t>
            </w:r>
          </w:p>
        </w:tc>
        <w:tc>
          <w:tcPr>
            <w:tcW w:w="4330" w:type="dxa"/>
            <w:vAlign w:val="center"/>
          </w:tcPr>
          <w:p w:rsidR="00021D3B" w:rsidRDefault="00000000">
            <w:pPr>
              <w:widowControl/>
              <w:spacing w:after="0" w:line="30" w:lineRule="atLeast"/>
              <w:rPr>
                <w:rFonts w:cs="Times New Roman"/>
                <w:color w:val="1C1C1C"/>
                <w:szCs w:val="26"/>
              </w:rPr>
            </w:pPr>
            <w:r>
              <w:rPr>
                <w:rFonts w:cs="Times New Roman"/>
                <w:color w:val="000000"/>
                <w:szCs w:val="26"/>
              </w:rPr>
              <w:t>TXD</w:t>
            </w:r>
          </w:p>
        </w:tc>
        <w:tc>
          <w:tcPr>
            <w:tcW w:w="2995" w:type="dxa"/>
            <w:vAlign w:val="center"/>
          </w:tcPr>
          <w:p w:rsidR="00021D3B" w:rsidRDefault="00000000">
            <w:pPr>
              <w:widowControl/>
              <w:spacing w:after="0" w:line="30" w:lineRule="atLeast"/>
              <w:jc w:val="center"/>
              <w:rPr>
                <w:rFonts w:cs="Times New Roman"/>
                <w:color w:val="1C1C1C"/>
                <w:szCs w:val="26"/>
              </w:rPr>
            </w:pPr>
            <w:r>
              <w:rPr>
                <w:rFonts w:cs="Times New Roman"/>
                <w:color w:val="000000"/>
                <w:szCs w:val="26"/>
              </w:rPr>
              <w:t>TXD</w:t>
            </w:r>
          </w:p>
        </w:tc>
      </w:tr>
      <w:tr w:rsidR="00021D3B">
        <w:trPr>
          <w:trHeight w:val="397"/>
          <w:jc w:val="center"/>
        </w:trPr>
        <w:tc>
          <w:tcPr>
            <w:tcW w:w="1660" w:type="dxa"/>
            <w:vAlign w:val="center"/>
          </w:tcPr>
          <w:p w:rsidR="00021D3B" w:rsidRDefault="00000000">
            <w:pPr>
              <w:widowControl/>
              <w:spacing w:after="0" w:line="30" w:lineRule="atLeast"/>
              <w:jc w:val="center"/>
              <w:rPr>
                <w:rFonts w:cs="Times New Roman"/>
                <w:color w:val="1C1C1C"/>
                <w:szCs w:val="26"/>
              </w:rPr>
            </w:pPr>
            <w:r>
              <w:rPr>
                <w:rFonts w:cs="Times New Roman"/>
                <w:color w:val="000000"/>
                <w:szCs w:val="26"/>
              </w:rPr>
              <w:t>RX</w:t>
            </w:r>
          </w:p>
        </w:tc>
        <w:tc>
          <w:tcPr>
            <w:tcW w:w="4330" w:type="dxa"/>
            <w:vAlign w:val="center"/>
          </w:tcPr>
          <w:p w:rsidR="00021D3B" w:rsidRDefault="00000000">
            <w:pPr>
              <w:widowControl/>
              <w:spacing w:after="0" w:line="30" w:lineRule="atLeast"/>
              <w:rPr>
                <w:rFonts w:cs="Times New Roman"/>
                <w:color w:val="1C1C1C"/>
                <w:szCs w:val="26"/>
              </w:rPr>
            </w:pPr>
            <w:r>
              <w:rPr>
                <w:rFonts w:cs="Times New Roman"/>
                <w:color w:val="000000"/>
                <w:szCs w:val="26"/>
              </w:rPr>
              <w:t>RXD</w:t>
            </w:r>
          </w:p>
        </w:tc>
        <w:tc>
          <w:tcPr>
            <w:tcW w:w="2995" w:type="dxa"/>
            <w:vAlign w:val="center"/>
          </w:tcPr>
          <w:p w:rsidR="00021D3B" w:rsidRDefault="00000000">
            <w:pPr>
              <w:widowControl/>
              <w:spacing w:after="0" w:line="30" w:lineRule="atLeast"/>
              <w:jc w:val="center"/>
              <w:rPr>
                <w:rFonts w:cs="Times New Roman"/>
                <w:color w:val="1C1C1C"/>
                <w:szCs w:val="26"/>
              </w:rPr>
            </w:pPr>
            <w:r>
              <w:rPr>
                <w:rFonts w:cs="Times New Roman"/>
                <w:color w:val="000000"/>
                <w:szCs w:val="26"/>
              </w:rPr>
              <w:t>RXD</w:t>
            </w:r>
          </w:p>
        </w:tc>
      </w:tr>
      <w:tr w:rsidR="00021D3B">
        <w:trPr>
          <w:trHeight w:val="361"/>
          <w:jc w:val="center"/>
        </w:trPr>
        <w:tc>
          <w:tcPr>
            <w:tcW w:w="1660" w:type="dxa"/>
            <w:vAlign w:val="center"/>
          </w:tcPr>
          <w:p w:rsidR="00021D3B" w:rsidRDefault="00000000">
            <w:pPr>
              <w:widowControl/>
              <w:spacing w:after="0" w:line="30" w:lineRule="atLeast"/>
              <w:jc w:val="center"/>
              <w:rPr>
                <w:rFonts w:cs="Times New Roman"/>
                <w:color w:val="1C1C1C"/>
                <w:szCs w:val="26"/>
              </w:rPr>
            </w:pPr>
            <w:r>
              <w:rPr>
                <w:rFonts w:cs="Times New Roman"/>
                <w:color w:val="000000"/>
                <w:szCs w:val="26"/>
              </w:rPr>
              <w:t>A0</w:t>
            </w:r>
          </w:p>
        </w:tc>
        <w:tc>
          <w:tcPr>
            <w:tcW w:w="4330" w:type="dxa"/>
            <w:vAlign w:val="center"/>
          </w:tcPr>
          <w:p w:rsidR="00021D3B" w:rsidRDefault="00000000">
            <w:pPr>
              <w:widowControl/>
              <w:spacing w:after="0" w:line="30" w:lineRule="atLeast"/>
              <w:rPr>
                <w:rFonts w:cs="Times New Roman"/>
                <w:color w:val="1C1C1C"/>
                <w:szCs w:val="26"/>
              </w:rPr>
            </w:pPr>
            <w:r>
              <w:rPr>
                <w:rFonts w:cs="Times New Roman"/>
                <w:color w:val="000000"/>
                <w:szCs w:val="26"/>
              </w:rPr>
              <w:t>Analog Input</w:t>
            </w:r>
          </w:p>
        </w:tc>
        <w:tc>
          <w:tcPr>
            <w:tcW w:w="2995" w:type="dxa"/>
            <w:vAlign w:val="center"/>
          </w:tcPr>
          <w:p w:rsidR="00021D3B" w:rsidRDefault="00000000">
            <w:pPr>
              <w:widowControl/>
              <w:spacing w:after="0" w:line="30" w:lineRule="atLeast"/>
              <w:jc w:val="center"/>
              <w:rPr>
                <w:rFonts w:cs="Times New Roman"/>
                <w:color w:val="1C1C1C"/>
                <w:szCs w:val="26"/>
              </w:rPr>
            </w:pPr>
            <w:r>
              <w:rPr>
                <w:rFonts w:cs="Times New Roman"/>
                <w:color w:val="000000"/>
                <w:szCs w:val="26"/>
              </w:rPr>
              <w:t>A0</w:t>
            </w:r>
          </w:p>
        </w:tc>
      </w:tr>
      <w:tr w:rsidR="00021D3B">
        <w:trPr>
          <w:trHeight w:val="495"/>
          <w:jc w:val="center"/>
        </w:trPr>
        <w:tc>
          <w:tcPr>
            <w:tcW w:w="1660" w:type="dxa"/>
            <w:vAlign w:val="center"/>
          </w:tcPr>
          <w:p w:rsidR="00021D3B" w:rsidRDefault="00000000">
            <w:pPr>
              <w:widowControl/>
              <w:spacing w:after="0" w:line="30" w:lineRule="atLeast"/>
              <w:jc w:val="center"/>
              <w:rPr>
                <w:rFonts w:cs="Times New Roman"/>
                <w:color w:val="1C1C1C"/>
                <w:szCs w:val="26"/>
              </w:rPr>
            </w:pPr>
            <w:r>
              <w:rPr>
                <w:rFonts w:cs="Times New Roman"/>
                <w:color w:val="000000"/>
                <w:szCs w:val="26"/>
              </w:rPr>
              <w:t>D0</w:t>
            </w:r>
          </w:p>
        </w:tc>
        <w:tc>
          <w:tcPr>
            <w:tcW w:w="4330" w:type="dxa"/>
            <w:vAlign w:val="center"/>
          </w:tcPr>
          <w:p w:rsidR="00021D3B" w:rsidRDefault="00000000">
            <w:pPr>
              <w:widowControl/>
              <w:spacing w:after="0" w:line="30" w:lineRule="atLeast"/>
              <w:rPr>
                <w:rFonts w:cs="Times New Roman"/>
                <w:color w:val="1C1C1C"/>
                <w:szCs w:val="26"/>
              </w:rPr>
            </w:pPr>
            <w:r>
              <w:rPr>
                <w:rFonts w:cs="Times New Roman"/>
                <w:color w:val="000000"/>
                <w:szCs w:val="26"/>
              </w:rPr>
              <w:t>I/O</w:t>
            </w:r>
          </w:p>
        </w:tc>
        <w:tc>
          <w:tcPr>
            <w:tcW w:w="2995" w:type="dxa"/>
            <w:vAlign w:val="center"/>
          </w:tcPr>
          <w:p w:rsidR="00021D3B" w:rsidRDefault="00000000">
            <w:pPr>
              <w:widowControl/>
              <w:spacing w:after="0" w:line="30" w:lineRule="atLeast"/>
              <w:jc w:val="center"/>
              <w:rPr>
                <w:rFonts w:cs="Times New Roman"/>
                <w:color w:val="1C1C1C"/>
                <w:szCs w:val="26"/>
              </w:rPr>
            </w:pPr>
            <w:r>
              <w:rPr>
                <w:rFonts w:cs="Times New Roman"/>
                <w:color w:val="000000"/>
                <w:szCs w:val="26"/>
              </w:rPr>
              <w:t>GPIO16</w:t>
            </w:r>
          </w:p>
        </w:tc>
      </w:tr>
      <w:tr w:rsidR="00021D3B">
        <w:trPr>
          <w:trHeight w:val="403"/>
          <w:jc w:val="center"/>
        </w:trPr>
        <w:tc>
          <w:tcPr>
            <w:tcW w:w="1660" w:type="dxa"/>
            <w:vAlign w:val="center"/>
          </w:tcPr>
          <w:p w:rsidR="00021D3B" w:rsidRDefault="00000000">
            <w:pPr>
              <w:widowControl/>
              <w:spacing w:after="0" w:line="30" w:lineRule="atLeast"/>
              <w:jc w:val="center"/>
              <w:rPr>
                <w:rFonts w:cs="Times New Roman"/>
                <w:color w:val="1C1C1C"/>
                <w:szCs w:val="26"/>
              </w:rPr>
            </w:pPr>
            <w:r>
              <w:rPr>
                <w:rFonts w:cs="Times New Roman"/>
                <w:color w:val="000000"/>
                <w:szCs w:val="26"/>
              </w:rPr>
              <w:t>D1</w:t>
            </w:r>
          </w:p>
        </w:tc>
        <w:tc>
          <w:tcPr>
            <w:tcW w:w="4330" w:type="dxa"/>
            <w:vAlign w:val="center"/>
          </w:tcPr>
          <w:p w:rsidR="00021D3B" w:rsidRDefault="00000000">
            <w:pPr>
              <w:widowControl/>
              <w:spacing w:after="0" w:line="30" w:lineRule="atLeast"/>
              <w:rPr>
                <w:rFonts w:cs="Times New Roman"/>
                <w:color w:val="1C1C1C"/>
                <w:szCs w:val="26"/>
              </w:rPr>
            </w:pPr>
            <w:r>
              <w:rPr>
                <w:rFonts w:cs="Times New Roman"/>
                <w:color w:val="000000"/>
                <w:szCs w:val="26"/>
              </w:rPr>
              <w:t>I/O, SCL</w:t>
            </w:r>
          </w:p>
        </w:tc>
        <w:tc>
          <w:tcPr>
            <w:tcW w:w="2995" w:type="dxa"/>
            <w:vAlign w:val="center"/>
          </w:tcPr>
          <w:p w:rsidR="00021D3B" w:rsidRDefault="00000000">
            <w:pPr>
              <w:widowControl/>
              <w:spacing w:after="0" w:line="30" w:lineRule="atLeast"/>
              <w:jc w:val="center"/>
              <w:rPr>
                <w:rFonts w:cs="Times New Roman"/>
                <w:color w:val="1C1C1C"/>
                <w:szCs w:val="26"/>
              </w:rPr>
            </w:pPr>
            <w:r>
              <w:rPr>
                <w:rFonts w:cs="Times New Roman"/>
                <w:color w:val="000000"/>
                <w:szCs w:val="26"/>
              </w:rPr>
              <w:t>GPIO5</w:t>
            </w:r>
          </w:p>
        </w:tc>
      </w:tr>
      <w:tr w:rsidR="00021D3B">
        <w:trPr>
          <w:trHeight w:val="394"/>
          <w:jc w:val="center"/>
        </w:trPr>
        <w:tc>
          <w:tcPr>
            <w:tcW w:w="1660" w:type="dxa"/>
            <w:vAlign w:val="center"/>
          </w:tcPr>
          <w:p w:rsidR="00021D3B" w:rsidRDefault="00000000">
            <w:pPr>
              <w:widowControl/>
              <w:spacing w:after="0" w:line="30" w:lineRule="atLeast"/>
              <w:jc w:val="center"/>
              <w:rPr>
                <w:rFonts w:cs="Times New Roman"/>
                <w:color w:val="1C1C1C"/>
                <w:szCs w:val="26"/>
              </w:rPr>
            </w:pPr>
            <w:r>
              <w:rPr>
                <w:rFonts w:cs="Times New Roman"/>
                <w:color w:val="000000"/>
                <w:szCs w:val="26"/>
              </w:rPr>
              <w:t>D2</w:t>
            </w:r>
          </w:p>
        </w:tc>
        <w:tc>
          <w:tcPr>
            <w:tcW w:w="4330" w:type="dxa"/>
            <w:vAlign w:val="center"/>
          </w:tcPr>
          <w:p w:rsidR="00021D3B" w:rsidRDefault="00000000">
            <w:pPr>
              <w:widowControl/>
              <w:spacing w:after="0" w:line="30" w:lineRule="atLeast"/>
              <w:rPr>
                <w:rFonts w:cs="Times New Roman"/>
                <w:color w:val="1C1C1C"/>
                <w:szCs w:val="26"/>
              </w:rPr>
            </w:pPr>
            <w:r>
              <w:rPr>
                <w:rFonts w:cs="Times New Roman"/>
                <w:color w:val="000000"/>
                <w:szCs w:val="26"/>
              </w:rPr>
              <w:t>I/O, SDA</w:t>
            </w:r>
          </w:p>
        </w:tc>
        <w:tc>
          <w:tcPr>
            <w:tcW w:w="2995" w:type="dxa"/>
            <w:vAlign w:val="center"/>
          </w:tcPr>
          <w:p w:rsidR="00021D3B" w:rsidRDefault="00000000">
            <w:pPr>
              <w:widowControl/>
              <w:spacing w:after="0" w:line="30" w:lineRule="atLeast"/>
              <w:jc w:val="center"/>
              <w:rPr>
                <w:rFonts w:cs="Times New Roman"/>
                <w:color w:val="1C1C1C"/>
                <w:szCs w:val="26"/>
              </w:rPr>
            </w:pPr>
            <w:r>
              <w:rPr>
                <w:rFonts w:cs="Times New Roman"/>
                <w:color w:val="000000"/>
                <w:szCs w:val="26"/>
              </w:rPr>
              <w:t>GPIO4</w:t>
            </w:r>
          </w:p>
        </w:tc>
      </w:tr>
      <w:tr w:rsidR="00021D3B">
        <w:trPr>
          <w:trHeight w:val="402"/>
          <w:jc w:val="center"/>
        </w:trPr>
        <w:tc>
          <w:tcPr>
            <w:tcW w:w="1660" w:type="dxa"/>
            <w:vAlign w:val="center"/>
          </w:tcPr>
          <w:p w:rsidR="00021D3B" w:rsidRDefault="00000000">
            <w:pPr>
              <w:widowControl/>
              <w:spacing w:after="0" w:line="30" w:lineRule="atLeast"/>
              <w:jc w:val="center"/>
              <w:rPr>
                <w:rFonts w:cs="Times New Roman"/>
                <w:color w:val="1C1C1C"/>
                <w:szCs w:val="26"/>
              </w:rPr>
            </w:pPr>
            <w:r>
              <w:rPr>
                <w:rFonts w:cs="Times New Roman"/>
                <w:color w:val="000000"/>
                <w:szCs w:val="26"/>
              </w:rPr>
              <w:t>D3</w:t>
            </w:r>
          </w:p>
        </w:tc>
        <w:tc>
          <w:tcPr>
            <w:tcW w:w="4330" w:type="dxa"/>
            <w:vAlign w:val="center"/>
          </w:tcPr>
          <w:p w:rsidR="00021D3B" w:rsidRDefault="00000000">
            <w:pPr>
              <w:widowControl/>
              <w:spacing w:after="0" w:line="30" w:lineRule="atLeast"/>
              <w:rPr>
                <w:rFonts w:cs="Times New Roman"/>
                <w:color w:val="1C1C1C"/>
                <w:szCs w:val="26"/>
              </w:rPr>
            </w:pPr>
            <w:r>
              <w:rPr>
                <w:rFonts w:cs="Times New Roman"/>
                <w:color w:val="000000"/>
                <w:szCs w:val="26"/>
              </w:rPr>
              <w:t>I/O, 10k pull-up</w:t>
            </w:r>
          </w:p>
        </w:tc>
        <w:tc>
          <w:tcPr>
            <w:tcW w:w="2995" w:type="dxa"/>
            <w:vAlign w:val="center"/>
          </w:tcPr>
          <w:p w:rsidR="00021D3B" w:rsidRDefault="00000000">
            <w:pPr>
              <w:widowControl/>
              <w:spacing w:after="0" w:line="30" w:lineRule="atLeast"/>
              <w:jc w:val="center"/>
              <w:rPr>
                <w:rFonts w:cs="Times New Roman"/>
                <w:color w:val="1C1C1C"/>
                <w:szCs w:val="26"/>
              </w:rPr>
            </w:pPr>
            <w:r>
              <w:rPr>
                <w:rFonts w:cs="Times New Roman"/>
                <w:color w:val="000000"/>
                <w:szCs w:val="26"/>
              </w:rPr>
              <w:t>GPIO0</w:t>
            </w:r>
          </w:p>
        </w:tc>
      </w:tr>
      <w:tr w:rsidR="00021D3B">
        <w:trPr>
          <w:trHeight w:val="479"/>
          <w:jc w:val="center"/>
        </w:trPr>
        <w:tc>
          <w:tcPr>
            <w:tcW w:w="1660" w:type="dxa"/>
            <w:vAlign w:val="center"/>
          </w:tcPr>
          <w:p w:rsidR="00021D3B" w:rsidRDefault="00000000">
            <w:pPr>
              <w:widowControl/>
              <w:spacing w:after="0" w:line="30" w:lineRule="atLeast"/>
              <w:jc w:val="center"/>
              <w:rPr>
                <w:rFonts w:cs="Times New Roman"/>
                <w:color w:val="1C1C1C"/>
                <w:szCs w:val="26"/>
              </w:rPr>
            </w:pPr>
            <w:r>
              <w:rPr>
                <w:rFonts w:cs="Times New Roman"/>
                <w:color w:val="000000"/>
                <w:szCs w:val="26"/>
              </w:rPr>
              <w:lastRenderedPageBreak/>
              <w:t>D4</w:t>
            </w:r>
          </w:p>
        </w:tc>
        <w:tc>
          <w:tcPr>
            <w:tcW w:w="4330" w:type="dxa"/>
            <w:vAlign w:val="center"/>
          </w:tcPr>
          <w:p w:rsidR="00021D3B" w:rsidRDefault="00000000">
            <w:pPr>
              <w:widowControl/>
              <w:spacing w:after="0" w:line="30" w:lineRule="atLeast"/>
              <w:rPr>
                <w:rFonts w:cs="Times New Roman"/>
                <w:color w:val="1C1C1C"/>
                <w:szCs w:val="26"/>
              </w:rPr>
            </w:pPr>
            <w:r>
              <w:rPr>
                <w:rFonts w:cs="Times New Roman"/>
                <w:szCs w:val="26"/>
              </w:rPr>
              <w:t>I/O,10k pull-up, BUILTIN_LED</w:t>
            </w:r>
          </w:p>
        </w:tc>
        <w:tc>
          <w:tcPr>
            <w:tcW w:w="2995" w:type="dxa"/>
            <w:vAlign w:val="center"/>
          </w:tcPr>
          <w:p w:rsidR="00021D3B" w:rsidRDefault="00000000">
            <w:pPr>
              <w:widowControl/>
              <w:spacing w:after="0" w:line="30" w:lineRule="atLeast"/>
              <w:jc w:val="center"/>
              <w:rPr>
                <w:rFonts w:cs="Times New Roman"/>
                <w:color w:val="1C1C1C"/>
                <w:szCs w:val="26"/>
              </w:rPr>
            </w:pPr>
            <w:r>
              <w:rPr>
                <w:rFonts w:cs="Times New Roman"/>
                <w:color w:val="000000"/>
                <w:szCs w:val="26"/>
              </w:rPr>
              <w:t>GPIO2</w:t>
            </w:r>
          </w:p>
        </w:tc>
      </w:tr>
      <w:tr w:rsidR="00021D3B">
        <w:trPr>
          <w:trHeight w:val="419"/>
          <w:jc w:val="center"/>
        </w:trPr>
        <w:tc>
          <w:tcPr>
            <w:tcW w:w="1660" w:type="dxa"/>
            <w:vAlign w:val="center"/>
          </w:tcPr>
          <w:p w:rsidR="00021D3B" w:rsidRDefault="00000000">
            <w:pPr>
              <w:widowControl/>
              <w:spacing w:after="0" w:line="30" w:lineRule="atLeast"/>
              <w:jc w:val="center"/>
              <w:rPr>
                <w:rFonts w:cs="Times New Roman"/>
                <w:color w:val="1C1C1C"/>
                <w:szCs w:val="26"/>
              </w:rPr>
            </w:pPr>
            <w:r>
              <w:rPr>
                <w:rFonts w:cs="Times New Roman"/>
                <w:color w:val="000000"/>
                <w:szCs w:val="26"/>
              </w:rPr>
              <w:t>D5</w:t>
            </w:r>
          </w:p>
        </w:tc>
        <w:tc>
          <w:tcPr>
            <w:tcW w:w="4330" w:type="dxa"/>
            <w:vAlign w:val="center"/>
          </w:tcPr>
          <w:p w:rsidR="00021D3B" w:rsidRDefault="00000000">
            <w:pPr>
              <w:widowControl/>
              <w:spacing w:after="0" w:line="30" w:lineRule="atLeast"/>
              <w:rPr>
                <w:rFonts w:cs="Times New Roman"/>
                <w:color w:val="1C1C1C"/>
                <w:szCs w:val="26"/>
              </w:rPr>
            </w:pPr>
            <w:r>
              <w:rPr>
                <w:rFonts w:cs="Times New Roman"/>
                <w:color w:val="000000"/>
                <w:szCs w:val="26"/>
              </w:rPr>
              <w:t>I/O, SCK</w:t>
            </w:r>
          </w:p>
        </w:tc>
        <w:tc>
          <w:tcPr>
            <w:tcW w:w="2995" w:type="dxa"/>
            <w:vAlign w:val="center"/>
          </w:tcPr>
          <w:p w:rsidR="00021D3B" w:rsidRDefault="00000000">
            <w:pPr>
              <w:widowControl/>
              <w:spacing w:after="0" w:line="30" w:lineRule="atLeast"/>
              <w:jc w:val="center"/>
              <w:rPr>
                <w:rFonts w:cs="Times New Roman"/>
                <w:color w:val="1C1C1C"/>
                <w:szCs w:val="26"/>
              </w:rPr>
            </w:pPr>
            <w:r>
              <w:rPr>
                <w:rFonts w:cs="Times New Roman"/>
                <w:color w:val="000000"/>
                <w:szCs w:val="26"/>
              </w:rPr>
              <w:t>GPIO14</w:t>
            </w:r>
          </w:p>
        </w:tc>
      </w:tr>
      <w:tr w:rsidR="00021D3B">
        <w:trPr>
          <w:trHeight w:val="411"/>
          <w:jc w:val="center"/>
        </w:trPr>
        <w:tc>
          <w:tcPr>
            <w:tcW w:w="1660" w:type="dxa"/>
            <w:vAlign w:val="center"/>
          </w:tcPr>
          <w:p w:rsidR="00021D3B" w:rsidRDefault="00000000">
            <w:pPr>
              <w:widowControl/>
              <w:spacing w:after="0" w:line="30" w:lineRule="atLeast"/>
              <w:jc w:val="center"/>
              <w:rPr>
                <w:rFonts w:cs="Times New Roman"/>
                <w:color w:val="1C1C1C"/>
                <w:szCs w:val="26"/>
              </w:rPr>
            </w:pPr>
            <w:r>
              <w:rPr>
                <w:rFonts w:cs="Times New Roman"/>
                <w:color w:val="000000"/>
                <w:szCs w:val="26"/>
              </w:rPr>
              <w:t>D6</w:t>
            </w:r>
          </w:p>
        </w:tc>
        <w:tc>
          <w:tcPr>
            <w:tcW w:w="4330" w:type="dxa"/>
            <w:vAlign w:val="center"/>
          </w:tcPr>
          <w:p w:rsidR="00021D3B" w:rsidRDefault="00000000">
            <w:pPr>
              <w:widowControl/>
              <w:spacing w:after="0" w:line="30" w:lineRule="atLeast"/>
              <w:rPr>
                <w:rFonts w:cs="Times New Roman"/>
                <w:color w:val="1C1C1C"/>
                <w:szCs w:val="26"/>
              </w:rPr>
            </w:pPr>
            <w:r>
              <w:rPr>
                <w:rFonts w:cs="Times New Roman"/>
                <w:color w:val="000000"/>
                <w:szCs w:val="26"/>
              </w:rPr>
              <w:t>I/O, MISO</w:t>
            </w:r>
          </w:p>
        </w:tc>
        <w:tc>
          <w:tcPr>
            <w:tcW w:w="2995" w:type="dxa"/>
            <w:vAlign w:val="center"/>
          </w:tcPr>
          <w:p w:rsidR="00021D3B" w:rsidRDefault="00000000">
            <w:pPr>
              <w:widowControl/>
              <w:spacing w:after="0" w:line="30" w:lineRule="atLeast"/>
              <w:jc w:val="center"/>
              <w:rPr>
                <w:rFonts w:cs="Times New Roman"/>
                <w:color w:val="1C1C1C"/>
                <w:szCs w:val="26"/>
              </w:rPr>
            </w:pPr>
            <w:r>
              <w:rPr>
                <w:rFonts w:cs="Times New Roman"/>
                <w:color w:val="000000"/>
                <w:szCs w:val="26"/>
              </w:rPr>
              <w:t>GPIO12</w:t>
            </w:r>
          </w:p>
        </w:tc>
      </w:tr>
      <w:tr w:rsidR="00021D3B">
        <w:trPr>
          <w:trHeight w:val="531"/>
          <w:jc w:val="center"/>
        </w:trPr>
        <w:tc>
          <w:tcPr>
            <w:tcW w:w="1660" w:type="dxa"/>
            <w:vAlign w:val="center"/>
          </w:tcPr>
          <w:p w:rsidR="00021D3B" w:rsidRDefault="00000000">
            <w:pPr>
              <w:widowControl/>
              <w:spacing w:after="0" w:line="30" w:lineRule="atLeast"/>
              <w:jc w:val="center"/>
              <w:rPr>
                <w:rFonts w:cs="Times New Roman"/>
                <w:color w:val="1C1C1C"/>
                <w:szCs w:val="26"/>
              </w:rPr>
            </w:pPr>
            <w:r>
              <w:rPr>
                <w:rFonts w:cs="Times New Roman"/>
                <w:color w:val="000000"/>
                <w:szCs w:val="26"/>
              </w:rPr>
              <w:t>D7</w:t>
            </w:r>
          </w:p>
        </w:tc>
        <w:tc>
          <w:tcPr>
            <w:tcW w:w="4330" w:type="dxa"/>
            <w:vAlign w:val="center"/>
          </w:tcPr>
          <w:p w:rsidR="00021D3B" w:rsidRDefault="00000000">
            <w:pPr>
              <w:widowControl/>
              <w:spacing w:after="0" w:line="30" w:lineRule="atLeast"/>
              <w:rPr>
                <w:rFonts w:cs="Times New Roman"/>
                <w:color w:val="1C1C1C"/>
                <w:szCs w:val="26"/>
              </w:rPr>
            </w:pPr>
            <w:r>
              <w:rPr>
                <w:rFonts w:cs="Times New Roman"/>
                <w:color w:val="000000"/>
                <w:szCs w:val="26"/>
              </w:rPr>
              <w:t>I/O, MOSI</w:t>
            </w:r>
          </w:p>
        </w:tc>
        <w:tc>
          <w:tcPr>
            <w:tcW w:w="2995" w:type="dxa"/>
            <w:vAlign w:val="center"/>
          </w:tcPr>
          <w:p w:rsidR="00021D3B" w:rsidRDefault="00000000">
            <w:pPr>
              <w:widowControl/>
              <w:spacing w:after="0" w:line="30" w:lineRule="atLeast"/>
              <w:jc w:val="center"/>
              <w:rPr>
                <w:rFonts w:cs="Times New Roman"/>
                <w:color w:val="1C1C1C"/>
                <w:szCs w:val="26"/>
              </w:rPr>
            </w:pPr>
            <w:r>
              <w:rPr>
                <w:rFonts w:cs="Times New Roman"/>
                <w:color w:val="000000"/>
                <w:szCs w:val="26"/>
              </w:rPr>
              <w:t>GPIO13</w:t>
            </w:r>
          </w:p>
        </w:tc>
      </w:tr>
      <w:tr w:rsidR="00021D3B">
        <w:trPr>
          <w:trHeight w:val="411"/>
          <w:jc w:val="center"/>
        </w:trPr>
        <w:tc>
          <w:tcPr>
            <w:tcW w:w="1660" w:type="dxa"/>
            <w:vAlign w:val="center"/>
          </w:tcPr>
          <w:p w:rsidR="00021D3B" w:rsidRDefault="00000000">
            <w:pPr>
              <w:widowControl/>
              <w:spacing w:after="0" w:line="30" w:lineRule="atLeast"/>
              <w:jc w:val="center"/>
              <w:rPr>
                <w:rFonts w:cs="Times New Roman"/>
                <w:color w:val="1C1C1C"/>
                <w:szCs w:val="26"/>
              </w:rPr>
            </w:pPr>
            <w:r>
              <w:rPr>
                <w:rFonts w:cs="Times New Roman"/>
                <w:color w:val="000000"/>
                <w:szCs w:val="26"/>
              </w:rPr>
              <w:t>D8</w:t>
            </w:r>
          </w:p>
        </w:tc>
        <w:tc>
          <w:tcPr>
            <w:tcW w:w="4330" w:type="dxa"/>
            <w:vAlign w:val="center"/>
          </w:tcPr>
          <w:p w:rsidR="00021D3B" w:rsidRDefault="00000000">
            <w:pPr>
              <w:widowControl/>
              <w:spacing w:after="0" w:line="30" w:lineRule="atLeast"/>
              <w:rPr>
                <w:rFonts w:cs="Times New Roman"/>
                <w:color w:val="1C1C1C"/>
                <w:szCs w:val="26"/>
              </w:rPr>
            </w:pPr>
            <w:r>
              <w:rPr>
                <w:rFonts w:cs="Times New Roman"/>
                <w:color w:val="000000"/>
                <w:szCs w:val="26"/>
              </w:rPr>
              <w:t>I/O, 10k pull-down, SS</w:t>
            </w:r>
          </w:p>
        </w:tc>
        <w:tc>
          <w:tcPr>
            <w:tcW w:w="2995" w:type="dxa"/>
            <w:vAlign w:val="center"/>
          </w:tcPr>
          <w:p w:rsidR="00021D3B" w:rsidRDefault="00000000">
            <w:pPr>
              <w:widowControl/>
              <w:spacing w:after="0" w:line="30" w:lineRule="atLeast"/>
              <w:jc w:val="center"/>
              <w:rPr>
                <w:rFonts w:cs="Times New Roman"/>
                <w:color w:val="1C1C1C"/>
                <w:szCs w:val="26"/>
              </w:rPr>
            </w:pPr>
            <w:r>
              <w:rPr>
                <w:rFonts w:cs="Times New Roman"/>
                <w:color w:val="000000"/>
                <w:szCs w:val="26"/>
              </w:rPr>
              <w:t>GPIO15</w:t>
            </w:r>
          </w:p>
        </w:tc>
      </w:tr>
      <w:tr w:rsidR="00021D3B">
        <w:trPr>
          <w:trHeight w:val="493"/>
          <w:jc w:val="center"/>
        </w:trPr>
        <w:tc>
          <w:tcPr>
            <w:tcW w:w="1660" w:type="dxa"/>
            <w:vAlign w:val="center"/>
          </w:tcPr>
          <w:p w:rsidR="00021D3B" w:rsidRDefault="00000000">
            <w:pPr>
              <w:widowControl/>
              <w:spacing w:after="0" w:line="30" w:lineRule="atLeast"/>
              <w:jc w:val="center"/>
              <w:rPr>
                <w:rFonts w:cs="Times New Roman"/>
                <w:color w:val="1C1C1C"/>
                <w:szCs w:val="26"/>
              </w:rPr>
            </w:pPr>
            <w:r>
              <w:rPr>
                <w:rFonts w:cs="Times New Roman"/>
                <w:color w:val="000000"/>
                <w:szCs w:val="26"/>
              </w:rPr>
              <w:t>GND</w:t>
            </w:r>
          </w:p>
        </w:tc>
        <w:tc>
          <w:tcPr>
            <w:tcW w:w="4330" w:type="dxa"/>
            <w:vAlign w:val="center"/>
          </w:tcPr>
          <w:p w:rsidR="00021D3B" w:rsidRDefault="00000000">
            <w:pPr>
              <w:widowControl/>
              <w:spacing w:after="0" w:line="30" w:lineRule="atLeast"/>
              <w:rPr>
                <w:rFonts w:cs="Times New Roman"/>
                <w:color w:val="1C1C1C"/>
                <w:szCs w:val="26"/>
              </w:rPr>
            </w:pPr>
            <w:r>
              <w:rPr>
                <w:rFonts w:cs="Times New Roman"/>
                <w:color w:val="000000"/>
                <w:szCs w:val="26"/>
              </w:rPr>
              <w:t>Ground</w:t>
            </w:r>
          </w:p>
        </w:tc>
        <w:tc>
          <w:tcPr>
            <w:tcW w:w="2995" w:type="dxa"/>
            <w:vAlign w:val="center"/>
          </w:tcPr>
          <w:p w:rsidR="00021D3B" w:rsidRDefault="00000000">
            <w:pPr>
              <w:widowControl/>
              <w:spacing w:after="0" w:line="30" w:lineRule="atLeast"/>
              <w:jc w:val="center"/>
              <w:rPr>
                <w:rFonts w:cs="Times New Roman"/>
                <w:color w:val="1C1C1C"/>
                <w:szCs w:val="26"/>
              </w:rPr>
            </w:pPr>
            <w:r>
              <w:rPr>
                <w:rFonts w:cs="Times New Roman"/>
                <w:color w:val="000000"/>
                <w:szCs w:val="26"/>
              </w:rPr>
              <w:t>GND</w:t>
            </w:r>
          </w:p>
        </w:tc>
      </w:tr>
      <w:tr w:rsidR="00021D3B">
        <w:trPr>
          <w:trHeight w:val="415"/>
          <w:jc w:val="center"/>
        </w:trPr>
        <w:tc>
          <w:tcPr>
            <w:tcW w:w="1660" w:type="dxa"/>
            <w:vAlign w:val="center"/>
          </w:tcPr>
          <w:p w:rsidR="00021D3B" w:rsidRDefault="00000000">
            <w:pPr>
              <w:widowControl/>
              <w:spacing w:after="0" w:line="30" w:lineRule="atLeast"/>
              <w:jc w:val="center"/>
              <w:rPr>
                <w:rFonts w:cs="Times New Roman"/>
                <w:color w:val="1C1C1C"/>
                <w:szCs w:val="26"/>
              </w:rPr>
            </w:pPr>
            <w:r>
              <w:rPr>
                <w:rFonts w:cs="Times New Roman"/>
                <w:color w:val="000000"/>
                <w:szCs w:val="26"/>
              </w:rPr>
              <w:t>5V</w:t>
            </w:r>
          </w:p>
        </w:tc>
        <w:tc>
          <w:tcPr>
            <w:tcW w:w="4330" w:type="dxa"/>
            <w:vAlign w:val="center"/>
          </w:tcPr>
          <w:p w:rsidR="00021D3B" w:rsidRDefault="00000000">
            <w:pPr>
              <w:widowControl/>
              <w:spacing w:after="0" w:line="30" w:lineRule="atLeast"/>
              <w:rPr>
                <w:rFonts w:cs="Times New Roman"/>
                <w:color w:val="1C1C1C"/>
                <w:szCs w:val="26"/>
              </w:rPr>
            </w:pPr>
            <w:r>
              <w:rPr>
                <w:rFonts w:cs="Times New Roman"/>
                <w:color w:val="000000"/>
                <w:szCs w:val="26"/>
              </w:rPr>
              <w:t>5V</w:t>
            </w:r>
          </w:p>
        </w:tc>
        <w:tc>
          <w:tcPr>
            <w:tcW w:w="2995" w:type="dxa"/>
            <w:vAlign w:val="center"/>
          </w:tcPr>
          <w:p w:rsidR="00021D3B" w:rsidRDefault="00021D3B">
            <w:pPr>
              <w:widowControl/>
              <w:spacing w:after="0" w:line="30" w:lineRule="atLeast"/>
              <w:jc w:val="center"/>
              <w:rPr>
                <w:rFonts w:cs="Times New Roman"/>
                <w:color w:val="1C1C1C"/>
                <w:szCs w:val="26"/>
              </w:rPr>
            </w:pPr>
          </w:p>
        </w:tc>
      </w:tr>
      <w:tr w:rsidR="00021D3B">
        <w:trPr>
          <w:trHeight w:val="535"/>
          <w:jc w:val="center"/>
        </w:trPr>
        <w:tc>
          <w:tcPr>
            <w:tcW w:w="1660" w:type="dxa"/>
            <w:vAlign w:val="center"/>
          </w:tcPr>
          <w:p w:rsidR="00021D3B" w:rsidRDefault="00000000">
            <w:pPr>
              <w:widowControl/>
              <w:spacing w:after="0" w:line="30" w:lineRule="atLeast"/>
              <w:jc w:val="center"/>
              <w:rPr>
                <w:rFonts w:cs="Times New Roman"/>
                <w:color w:val="1C1C1C"/>
                <w:szCs w:val="26"/>
              </w:rPr>
            </w:pPr>
            <w:r>
              <w:rPr>
                <w:rFonts w:cs="Times New Roman"/>
                <w:color w:val="000000"/>
                <w:szCs w:val="26"/>
              </w:rPr>
              <w:t>3V3</w:t>
            </w:r>
          </w:p>
        </w:tc>
        <w:tc>
          <w:tcPr>
            <w:tcW w:w="4330" w:type="dxa"/>
            <w:vAlign w:val="center"/>
          </w:tcPr>
          <w:p w:rsidR="00021D3B" w:rsidRDefault="00000000">
            <w:pPr>
              <w:widowControl/>
              <w:spacing w:after="0" w:line="30" w:lineRule="atLeast"/>
              <w:rPr>
                <w:rFonts w:cs="Times New Roman"/>
                <w:color w:val="1C1C1C"/>
                <w:szCs w:val="26"/>
              </w:rPr>
            </w:pPr>
            <w:r>
              <w:rPr>
                <w:rFonts w:cs="Times New Roman"/>
                <w:color w:val="000000"/>
                <w:szCs w:val="26"/>
              </w:rPr>
              <w:t>3.3V</w:t>
            </w:r>
          </w:p>
        </w:tc>
        <w:tc>
          <w:tcPr>
            <w:tcW w:w="2995" w:type="dxa"/>
            <w:vAlign w:val="center"/>
          </w:tcPr>
          <w:p w:rsidR="00021D3B" w:rsidRDefault="00000000">
            <w:pPr>
              <w:widowControl/>
              <w:spacing w:after="0" w:line="30" w:lineRule="atLeast"/>
              <w:jc w:val="center"/>
              <w:rPr>
                <w:rFonts w:cs="Times New Roman"/>
                <w:color w:val="1C1C1C"/>
                <w:szCs w:val="26"/>
              </w:rPr>
            </w:pPr>
            <w:r>
              <w:rPr>
                <w:rFonts w:cs="Times New Roman"/>
                <w:color w:val="000000"/>
                <w:szCs w:val="26"/>
              </w:rPr>
              <w:t>3.3V</w:t>
            </w:r>
          </w:p>
        </w:tc>
      </w:tr>
    </w:tbl>
    <w:p w:rsidR="00021D3B" w:rsidRDefault="00021D3B">
      <w:pPr>
        <w:spacing w:line="30" w:lineRule="atLeast"/>
        <w:rPr>
          <w:rFonts w:cs="Times New Roman"/>
          <w:szCs w:val="26"/>
          <w:lang w:val="vi-VN"/>
        </w:rPr>
      </w:pPr>
    </w:p>
    <w:p w:rsidR="00021D3B" w:rsidRDefault="00021D3B">
      <w:pPr>
        <w:spacing w:line="30" w:lineRule="atLeast"/>
        <w:rPr>
          <w:rFonts w:cs="Times New Roman"/>
          <w:szCs w:val="26"/>
        </w:rPr>
      </w:pPr>
    </w:p>
    <w:p w:rsidR="00021D3B" w:rsidRDefault="00000000">
      <w:pPr>
        <w:pStyle w:val="Heading3"/>
      </w:pPr>
      <w:bookmarkStart w:id="6" w:name="_Toc2026"/>
      <w:r>
        <w:t>Sơ đồ chi tiết</w:t>
      </w:r>
      <w:bookmarkEnd w:id="6"/>
    </w:p>
    <w:p w:rsidR="00021D3B" w:rsidRDefault="00021D3B">
      <w:pPr>
        <w:spacing w:before="120" w:line="30" w:lineRule="atLeast"/>
        <w:jc w:val="both"/>
        <w:rPr>
          <w:rFonts w:cs="Times New Roman"/>
          <w:szCs w:val="26"/>
        </w:rPr>
      </w:pPr>
    </w:p>
    <w:p w:rsidR="00021D3B" w:rsidRDefault="00000000">
      <w:pPr>
        <w:keepNext/>
        <w:spacing w:before="120" w:line="30" w:lineRule="atLeast"/>
        <w:jc w:val="both"/>
        <w:rPr>
          <w:rFonts w:cs="Times New Roman"/>
          <w:szCs w:val="26"/>
        </w:rPr>
      </w:pPr>
      <w:r>
        <w:rPr>
          <w:rFonts w:cs="Times New Roman"/>
          <w:noProof/>
          <w:szCs w:val="26"/>
        </w:rPr>
        <w:drawing>
          <wp:inline distT="0" distB="0" distL="0" distR="0">
            <wp:extent cx="5798820" cy="3108960"/>
            <wp:effectExtent l="0" t="0" r="508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pic:cNvPicPr>
                  </pic:nvPicPr>
                  <pic:blipFill>
                    <a:blip r:embed="rId25"/>
                    <a:stretch>
                      <a:fillRect/>
                    </a:stretch>
                  </pic:blipFill>
                  <pic:spPr>
                    <a:xfrm>
                      <a:off x="0" y="0"/>
                      <a:ext cx="5798820" cy="3108960"/>
                    </a:xfrm>
                    <a:prstGeom prst="rect">
                      <a:avLst/>
                    </a:prstGeom>
                  </pic:spPr>
                </pic:pic>
              </a:graphicData>
            </a:graphic>
          </wp:inline>
        </w:drawing>
      </w:r>
    </w:p>
    <w:p w:rsidR="00021D3B" w:rsidRDefault="00000000">
      <w:pPr>
        <w:pStyle w:val="Caption"/>
        <w:spacing w:line="30" w:lineRule="atLeast"/>
        <w:jc w:val="center"/>
        <w:rPr>
          <w:rFonts w:ascii="Times New Roman" w:hAnsi="Times New Roman" w:cs="Times New Roman"/>
          <w:sz w:val="26"/>
          <w:szCs w:val="26"/>
        </w:rPr>
      </w:pPr>
      <w:bookmarkStart w:id="7" w:name="_Toc96250176"/>
      <w:r>
        <w:rPr>
          <w:rFonts w:ascii="Times New Roman" w:hAnsi="Times New Roman" w:cs="Times New Roman"/>
          <w:sz w:val="26"/>
          <w:szCs w:val="26"/>
        </w:rPr>
        <w:t xml:space="preserve">Hình 4.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Hình_4. \* ARABIC </w:instrText>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r>
        <w:rPr>
          <w:rFonts w:ascii="Times New Roman" w:hAnsi="Times New Roman" w:cs="Times New Roman"/>
          <w:sz w:val="26"/>
          <w:szCs w:val="26"/>
        </w:rPr>
        <w:t>. Sơ đồ kết nối của hệ thống giàn phơi thông minh</w:t>
      </w:r>
      <w:bookmarkEnd w:id="7"/>
    </w:p>
    <w:p w:rsidR="00021D3B" w:rsidRDefault="00021D3B">
      <w:pPr>
        <w:spacing w:before="120" w:line="30" w:lineRule="atLeast"/>
        <w:jc w:val="center"/>
        <w:rPr>
          <w:rFonts w:cs="Times New Roman"/>
          <w:szCs w:val="26"/>
        </w:rPr>
      </w:pPr>
    </w:p>
    <w:p w:rsidR="00021D3B" w:rsidRDefault="00000000">
      <w:pPr>
        <w:pStyle w:val="Heading3"/>
      </w:pPr>
      <w:bookmarkStart w:id="8" w:name="_Toc18059"/>
      <w:r>
        <w:lastRenderedPageBreak/>
        <w:t>Lưu đồ thuật toán</w:t>
      </w:r>
      <w:bookmarkEnd w:id="8"/>
    </w:p>
    <w:p w:rsidR="00021D3B" w:rsidRDefault="00000000">
      <w:pPr>
        <w:spacing w:line="30" w:lineRule="atLeast"/>
        <w:rPr>
          <w:rFonts w:cs="Times New Roman"/>
          <w:szCs w:val="26"/>
        </w:rPr>
      </w:pPr>
      <w:r>
        <w:rPr>
          <w:rFonts w:cs="Times New Roman"/>
          <w:noProof/>
          <w:szCs w:val="26"/>
        </w:rPr>
        <w:drawing>
          <wp:inline distT="0" distB="0" distL="0" distR="0">
            <wp:extent cx="5394960" cy="3749040"/>
            <wp:effectExtent l="0" t="0" r="2540" b="1016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1"/>
                    </pic:cNvPicPr>
                  </pic:nvPicPr>
                  <pic:blipFill>
                    <a:blip r:embed="rId26"/>
                    <a:stretch>
                      <a:fillRect/>
                    </a:stretch>
                  </pic:blipFill>
                  <pic:spPr>
                    <a:xfrm>
                      <a:off x="0" y="0"/>
                      <a:ext cx="5394960" cy="3749040"/>
                    </a:xfrm>
                    <a:prstGeom prst="rect">
                      <a:avLst/>
                    </a:prstGeom>
                  </pic:spPr>
                </pic:pic>
              </a:graphicData>
            </a:graphic>
          </wp:inline>
        </w:drawing>
      </w:r>
    </w:p>
    <w:p w:rsidR="00021D3B" w:rsidRDefault="00000000">
      <w:pPr>
        <w:pStyle w:val="Heading3"/>
      </w:pPr>
      <w:bookmarkStart w:id="9" w:name="_Toc462"/>
      <w:r>
        <w:t>Code</w:t>
      </w:r>
      <w:bookmarkEnd w:id="9"/>
    </w:p>
    <w:p w:rsidR="00021D3B" w:rsidRDefault="00000000">
      <w:pPr>
        <w:spacing w:line="30" w:lineRule="atLeast"/>
        <w:jc w:val="both"/>
        <w:rPr>
          <w:rFonts w:cs="Times New Roman"/>
          <w:bCs/>
          <w:szCs w:val="26"/>
        </w:rPr>
      </w:pPr>
      <w:r>
        <w:rPr>
          <w:rFonts w:cs="Times New Roman"/>
          <w:bCs/>
          <w:szCs w:val="26"/>
        </w:rPr>
        <w:t>Viết code trên nền tảng Adruino IDE</w:t>
      </w:r>
    </w:p>
    <w:p w:rsidR="00021D3B" w:rsidRDefault="00000000">
      <w:pPr>
        <w:pStyle w:val="Heading2"/>
      </w:pPr>
      <w:bookmarkStart w:id="10" w:name="_Toc4032"/>
      <w:r>
        <w:t>Kết quả thử nghiệm</w:t>
      </w:r>
      <w:bookmarkEnd w:id="10"/>
      <w:r>
        <w:t xml:space="preserve"> </w:t>
      </w:r>
    </w:p>
    <w:p w:rsidR="00021D3B" w:rsidRDefault="00000000">
      <w:pPr>
        <w:pStyle w:val="Heading3"/>
      </w:pPr>
      <w:r>
        <w:t>Kết quả mô phỏng</w:t>
      </w:r>
    </w:p>
    <w:p w:rsidR="00021D3B" w:rsidRDefault="00000000">
      <w:pPr>
        <w:pStyle w:val="Heading3"/>
      </w:pPr>
      <w:r>
        <w:t>Kết quả của hệ thống thực (sử dụng với module loại gì kết nối Cloud)</w:t>
      </w:r>
    </w:p>
    <w:p w:rsidR="00021D3B" w:rsidRDefault="00000000">
      <w:pPr>
        <w:pStyle w:val="Heading2"/>
      </w:pPr>
      <w:bookmarkStart w:id="11" w:name="_Toc30510"/>
      <w:r>
        <w:t>Nhận xét (đánh giá)</w:t>
      </w:r>
      <w:bookmarkEnd w:id="11"/>
    </w:p>
    <w:p w:rsidR="00021D3B" w:rsidRDefault="00000000">
      <w:pPr>
        <w:spacing w:before="120" w:line="30" w:lineRule="atLeast"/>
        <w:ind w:firstLine="283"/>
        <w:jc w:val="both"/>
        <w:rPr>
          <w:rFonts w:cs="Times New Roman"/>
          <w:szCs w:val="26"/>
        </w:rPr>
      </w:pPr>
      <w:r>
        <w:rPr>
          <w:rFonts w:cs="Times New Roman"/>
          <w:szCs w:val="26"/>
          <w:lang w:val="vi-VN"/>
        </w:rPr>
        <w:t>M</w:t>
      </w:r>
      <w:r>
        <w:rPr>
          <w:rFonts w:cs="Times New Roman"/>
          <w:szCs w:val="26"/>
        </w:rPr>
        <w:t>ô hình thực hiện được công việc đo, và cập nhật dữ liệu lên web server theo thời gian, theo từng ngày nhưng vẫn còn sai số (chấp nhận được). Yêu cầu đặt ra là mô hình cần phải khác phục được tình trạng nhiễu để hệ thống hoạt động chính xác hơn.Cũng như là việc điều khiển thiết bị thông qua Smartphone mặc dù vẫn chưa ổn định nhưng đã đáp ứng được mục tiêu đề ra của đề tài.</w:t>
      </w:r>
    </w:p>
    <w:p w:rsidR="00021D3B" w:rsidRDefault="00000000">
      <w:pPr>
        <w:spacing w:before="120" w:line="30" w:lineRule="atLeast"/>
        <w:ind w:firstLine="283"/>
        <w:jc w:val="both"/>
        <w:rPr>
          <w:rFonts w:cs="Times New Roman"/>
          <w:szCs w:val="26"/>
        </w:rPr>
      </w:pPr>
      <w:r>
        <w:rPr>
          <w:rFonts w:cs="Times New Roman"/>
          <w:szCs w:val="26"/>
        </w:rPr>
        <w:lastRenderedPageBreak/>
        <w:t>Về phần cứng, thiết bị đo đơn giản, dễ dàng sử dụng, màn hình LCD hiển thị thông tin tin chi tiết rõ nét. Các linh kiện rẻ, dễ mua phù hợp có thể áp dụng vào thực tế.</w:t>
      </w:r>
      <w:r>
        <w:rPr>
          <w:rFonts w:cs="Times New Roman"/>
          <w:szCs w:val="26"/>
          <w:lang w:val="vi-VN"/>
        </w:rPr>
        <w:t xml:space="preserve"> </w:t>
      </w:r>
      <w:r>
        <w:rPr>
          <w:rFonts w:cs="Times New Roman"/>
          <w:szCs w:val="26"/>
        </w:rPr>
        <w:t>Tuy nhiên do xuất hiện nhiễu nên các giá trị đọc từ cảm biến chưa thật chính xác.</w:t>
      </w:r>
    </w:p>
    <w:p w:rsidR="00021D3B" w:rsidRDefault="00021D3B">
      <w:pPr>
        <w:spacing w:line="30" w:lineRule="atLeast"/>
        <w:jc w:val="both"/>
        <w:rPr>
          <w:rFonts w:cs="Times New Roman"/>
          <w:szCs w:val="26"/>
        </w:rPr>
      </w:pPr>
    </w:p>
    <w:p w:rsidR="00021D3B" w:rsidRDefault="00000000">
      <w:pPr>
        <w:pStyle w:val="Heading2"/>
      </w:pPr>
      <w:bookmarkStart w:id="12" w:name="_Toc23495"/>
      <w:r>
        <w:t>Đề xuất giải pháp và khuyến nghị</w:t>
      </w:r>
      <w:bookmarkEnd w:id="12"/>
    </w:p>
    <w:p w:rsidR="00021D3B" w:rsidRDefault="00000000">
      <w:pPr>
        <w:pStyle w:val="Heading1"/>
        <w:numPr>
          <w:ilvl w:val="0"/>
          <w:numId w:val="0"/>
        </w:numPr>
      </w:pPr>
      <w:bookmarkStart w:id="13" w:name="_Toc12608"/>
      <w:r>
        <w:t>KẾT LUẬN</w:t>
      </w:r>
      <w:bookmarkEnd w:id="13"/>
    </w:p>
    <w:p w:rsidR="00021D3B" w:rsidRDefault="00000000">
      <w:pPr>
        <w:pStyle w:val="Heading1"/>
        <w:numPr>
          <w:ilvl w:val="0"/>
          <w:numId w:val="0"/>
        </w:numPr>
      </w:pPr>
      <w:bookmarkStart w:id="14" w:name="_Toc27449"/>
      <w:r>
        <w:t>TÀI LIỆU THAM KHẢO</w:t>
      </w:r>
      <w:bookmarkEnd w:id="14"/>
    </w:p>
    <w:p w:rsidR="00021D3B" w:rsidRDefault="00000000">
      <w:pPr>
        <w:pStyle w:val="Heading1"/>
        <w:numPr>
          <w:ilvl w:val="0"/>
          <w:numId w:val="0"/>
        </w:numPr>
        <w:rPr>
          <w:lang w:val="vi-VN"/>
        </w:rPr>
      </w:pPr>
      <w:bookmarkStart w:id="15" w:name="_Toc397"/>
      <w:r>
        <w:rPr>
          <w:lang w:val="vi-VN"/>
        </w:rPr>
        <w:t>PHỤ LỤC</w:t>
      </w:r>
      <w:bookmarkEnd w:id="15"/>
      <w:r>
        <w:rPr>
          <w:lang w:val="vi-VN"/>
        </w:rPr>
        <w:t xml:space="preserve"> </w:t>
      </w:r>
    </w:p>
    <w:p w:rsidR="00021D3B" w:rsidRDefault="00000000">
      <w:pPr>
        <w:spacing w:line="30" w:lineRule="atLeast"/>
        <w:jc w:val="both"/>
        <w:rPr>
          <w:rFonts w:cs="Times New Roman"/>
          <w:szCs w:val="26"/>
          <w:lang w:val="vi-VN"/>
        </w:rPr>
      </w:pPr>
      <w:r>
        <w:rPr>
          <w:szCs w:val="26"/>
          <w:lang w:val="vi-VN"/>
        </w:rPr>
        <w:t>Phụ lục gồm Phụ lục về chữ viết tắt, bảng biểu, sơ đồ, hình vẽ....</w:t>
      </w:r>
    </w:p>
    <w:p w:rsidR="00021D3B" w:rsidRDefault="00000000">
      <w:pPr>
        <w:pStyle w:val="Heading1"/>
        <w:numPr>
          <w:ilvl w:val="0"/>
          <w:numId w:val="0"/>
        </w:numPr>
        <w:rPr>
          <w:lang w:val="vi-VN"/>
        </w:rPr>
      </w:pPr>
      <w:bookmarkStart w:id="16" w:name="_Toc22409"/>
      <w:r>
        <w:t>T</w:t>
      </w:r>
      <w:r>
        <w:rPr>
          <w:lang w:val="vi-VN"/>
        </w:rPr>
        <w:t>ÀI LIỆU THAM KHẢO</w:t>
      </w:r>
      <w:bookmarkEnd w:id="16"/>
    </w:p>
    <w:p w:rsidR="00021D3B" w:rsidRDefault="00021D3B"/>
    <w:sectPr w:rsidR="00021D3B">
      <w:footerReference w:type="default" r:id="rId27"/>
      <w:pgSz w:w="11906" w:h="16838"/>
      <w:pgMar w:top="1701"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B3908" w:rsidRDefault="00EB3908">
      <w:pPr>
        <w:spacing w:line="240" w:lineRule="auto"/>
      </w:pPr>
      <w:r>
        <w:separator/>
      </w:r>
    </w:p>
  </w:endnote>
  <w:endnote w:type="continuationSeparator" w:id="0">
    <w:p w:rsidR="00EB3908" w:rsidRDefault="00EB39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imesNewRomanPS-BoldMT">
    <w:altName w:val="Courant"/>
    <w:charset w:val="00"/>
    <w:family w:val="auto"/>
    <w:pitch w:val="default"/>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21D3B" w:rsidRDefault="00021D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21D3B" w:rsidRDefault="00021D3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21D3B" w:rsidRDefault="00000000">
    <w:pPr>
      <w:pStyle w:val="Foo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21D3B" w:rsidRDefault="00000000">
                          <w:pPr>
                            <w:pStyle w:val="Footer"/>
                          </w:pPr>
                          <w:r>
                            <w:rPr>
                              <w:rFonts w:cs="Times New Roman"/>
                              <w:sz w:val="26"/>
                              <w:szCs w:val="26"/>
                            </w:rPr>
                            <w:fldChar w:fldCharType="begin"/>
                          </w:r>
                          <w:r>
                            <w:rPr>
                              <w:rFonts w:cs="Times New Roman"/>
                              <w:sz w:val="26"/>
                              <w:szCs w:val="26"/>
                            </w:rPr>
                            <w:instrText xml:space="preserve"> PAGE  \* MERGEFORMAT </w:instrText>
                          </w:r>
                          <w:r>
                            <w:rPr>
                              <w:rFonts w:cs="Times New Roman"/>
                              <w:sz w:val="26"/>
                              <w:szCs w:val="26"/>
                            </w:rPr>
                            <w:fldChar w:fldCharType="separate"/>
                          </w:r>
                          <w:r>
                            <w:rPr>
                              <w:rFonts w:cs="Times New Roman"/>
                              <w:sz w:val="26"/>
                              <w:szCs w:val="26"/>
                            </w:rPr>
                            <w:t>1</w:t>
                          </w:r>
                          <w:r>
                            <w:rPr>
                              <w:rFonts w:cs="Times New Roman"/>
                              <w:sz w:val="26"/>
                              <w:szCs w:val="26"/>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20" o:spid="_x0000_s1031"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rsidR="00021D3B" w:rsidRDefault="00000000">
                    <w:pPr>
                      <w:pStyle w:val="Footer"/>
                    </w:pPr>
                    <w:r>
                      <w:rPr>
                        <w:rFonts w:cs="Times New Roman"/>
                        <w:sz w:val="26"/>
                        <w:szCs w:val="26"/>
                      </w:rPr>
                      <w:fldChar w:fldCharType="begin"/>
                    </w:r>
                    <w:r>
                      <w:rPr>
                        <w:rFonts w:cs="Times New Roman"/>
                        <w:sz w:val="26"/>
                        <w:szCs w:val="26"/>
                      </w:rPr>
                      <w:instrText xml:space="preserve"> PAGE  \* MERGEFORMAT </w:instrText>
                    </w:r>
                    <w:r>
                      <w:rPr>
                        <w:rFonts w:cs="Times New Roman"/>
                        <w:sz w:val="26"/>
                        <w:szCs w:val="26"/>
                      </w:rPr>
                      <w:fldChar w:fldCharType="separate"/>
                    </w:r>
                    <w:r>
                      <w:rPr>
                        <w:rFonts w:cs="Times New Roman"/>
                        <w:sz w:val="26"/>
                        <w:szCs w:val="26"/>
                      </w:rPr>
                      <w:t>1</w:t>
                    </w:r>
                    <w:r>
                      <w:rPr>
                        <w:rFonts w:cs="Times New Roman"/>
                        <w:sz w:val="26"/>
                        <w:szCs w:val="26"/>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B3908" w:rsidRDefault="00EB3908">
      <w:pPr>
        <w:spacing w:after="0"/>
      </w:pPr>
      <w:r>
        <w:separator/>
      </w:r>
    </w:p>
  </w:footnote>
  <w:footnote w:type="continuationSeparator" w:id="0">
    <w:p w:rsidR="00EB3908" w:rsidRDefault="00EB390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89E9901"/>
    <w:multiLevelType w:val="multilevel"/>
    <w:tmpl w:val="B89E9901"/>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2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2"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3"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4"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5"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9"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10"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1" w15:restartNumberingAfterBreak="0">
    <w:nsid w:val="289816FB"/>
    <w:multiLevelType w:val="multilevel"/>
    <w:tmpl w:val="289816FB"/>
    <w:lvl w:ilvl="0">
      <w:start w:val="2"/>
      <w:numFmt w:val="bullet"/>
      <w:lvlText w:val="-"/>
      <w:lvlJc w:val="left"/>
      <w:pPr>
        <w:ind w:left="1440" w:hanging="360"/>
      </w:pPr>
      <w:rPr>
        <w:rFonts w:ascii="Times New Roman" w:eastAsia="Times New Roman"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2FF50399"/>
    <w:multiLevelType w:val="multilevel"/>
    <w:tmpl w:val="2FF50399"/>
    <w:lvl w:ilvl="0">
      <w:start w:val="2"/>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3" w15:restartNumberingAfterBreak="0">
    <w:nsid w:val="40287D78"/>
    <w:multiLevelType w:val="multilevel"/>
    <w:tmpl w:val="40287D78"/>
    <w:lvl w:ilvl="0">
      <w:numFmt w:val="bullet"/>
      <w:lvlText w:val="-"/>
      <w:lvlJc w:val="left"/>
      <w:pPr>
        <w:ind w:left="928"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53860BFF"/>
    <w:multiLevelType w:val="multilevel"/>
    <w:tmpl w:val="53860BFF"/>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DB95F91"/>
    <w:multiLevelType w:val="multilevel"/>
    <w:tmpl w:val="5DB95F91"/>
    <w:lvl w:ilvl="0">
      <w:start w:val="2"/>
      <w:numFmt w:val="bullet"/>
      <w:lvlText w:val="-"/>
      <w:lvlJc w:val="left"/>
      <w:pPr>
        <w:ind w:left="1287" w:hanging="360"/>
      </w:pPr>
      <w:rPr>
        <w:rFonts w:ascii="Times New Roman" w:eastAsia="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6" w15:restartNumberingAfterBreak="0">
    <w:nsid w:val="6A243B1F"/>
    <w:multiLevelType w:val="multilevel"/>
    <w:tmpl w:val="6A243B1F"/>
    <w:lvl w:ilvl="0">
      <w:start w:val="2"/>
      <w:numFmt w:val="bullet"/>
      <w:lvlText w:val="-"/>
      <w:lvlJc w:val="left"/>
      <w:pPr>
        <w:ind w:left="786" w:hanging="360"/>
      </w:pPr>
      <w:rPr>
        <w:rFonts w:ascii="Times New Roman" w:eastAsia="Times New Roman" w:hAnsi="Times New Roman" w:cs="Times New Roman" w:hint="default"/>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17" w15:restartNumberingAfterBreak="0">
    <w:nsid w:val="7B374A7A"/>
    <w:multiLevelType w:val="multilevel"/>
    <w:tmpl w:val="7B374A7A"/>
    <w:lvl w:ilvl="0">
      <w:start w:val="2"/>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469056918">
    <w:abstractNumId w:val="0"/>
  </w:num>
  <w:num w:numId="2" w16cid:durableId="1290435430">
    <w:abstractNumId w:val="10"/>
  </w:num>
  <w:num w:numId="3" w16cid:durableId="86192811">
    <w:abstractNumId w:val="8"/>
  </w:num>
  <w:num w:numId="4" w16cid:durableId="1026908801">
    <w:abstractNumId w:val="7"/>
  </w:num>
  <w:num w:numId="5" w16cid:durableId="651956201">
    <w:abstractNumId w:val="6"/>
  </w:num>
  <w:num w:numId="6" w16cid:durableId="1055736326">
    <w:abstractNumId w:val="5"/>
  </w:num>
  <w:num w:numId="7" w16cid:durableId="1176650921">
    <w:abstractNumId w:val="9"/>
  </w:num>
  <w:num w:numId="8" w16cid:durableId="897326670">
    <w:abstractNumId w:val="4"/>
  </w:num>
  <w:num w:numId="9" w16cid:durableId="584341343">
    <w:abstractNumId w:val="3"/>
  </w:num>
  <w:num w:numId="10" w16cid:durableId="1828476108">
    <w:abstractNumId w:val="2"/>
  </w:num>
  <w:num w:numId="11" w16cid:durableId="1981299912">
    <w:abstractNumId w:val="1"/>
  </w:num>
  <w:num w:numId="12" w16cid:durableId="1794902307">
    <w:abstractNumId w:val="14"/>
  </w:num>
  <w:num w:numId="13" w16cid:durableId="831801018">
    <w:abstractNumId w:val="13"/>
  </w:num>
  <w:num w:numId="14" w16cid:durableId="1946106806">
    <w:abstractNumId w:val="12"/>
  </w:num>
  <w:num w:numId="15" w16cid:durableId="1963612353">
    <w:abstractNumId w:val="15"/>
  </w:num>
  <w:num w:numId="16" w16cid:durableId="1407993129">
    <w:abstractNumId w:val="17"/>
  </w:num>
  <w:num w:numId="17" w16cid:durableId="1547177879">
    <w:abstractNumId w:val="16"/>
  </w:num>
  <w:num w:numId="18" w16cid:durableId="72760668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26E6155"/>
    <w:rsid w:val="00021D3B"/>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6B6B24"/>
    <w:rsid w:val="0071093B"/>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B3908"/>
    <w:rsid w:val="00EC24C6"/>
    <w:rsid w:val="00EF2933"/>
    <w:rsid w:val="00F05146"/>
    <w:rsid w:val="00F1115D"/>
    <w:rsid w:val="00F3513C"/>
    <w:rsid w:val="00F465C5"/>
    <w:rsid w:val="00F5180D"/>
    <w:rsid w:val="00F51B21"/>
    <w:rsid w:val="00F51D87"/>
    <w:rsid w:val="00F8455C"/>
    <w:rsid w:val="06004F2A"/>
    <w:rsid w:val="064D5704"/>
    <w:rsid w:val="177E3E97"/>
    <w:rsid w:val="1B165C7C"/>
    <w:rsid w:val="1CA8501E"/>
    <w:rsid w:val="1ED233B2"/>
    <w:rsid w:val="1FDE0409"/>
    <w:rsid w:val="20BC32D2"/>
    <w:rsid w:val="21B373FF"/>
    <w:rsid w:val="226E6155"/>
    <w:rsid w:val="2B0C45AE"/>
    <w:rsid w:val="3B0416D3"/>
    <w:rsid w:val="3CE0096A"/>
    <w:rsid w:val="3E02287B"/>
    <w:rsid w:val="3E1B6DD8"/>
    <w:rsid w:val="3E3E25E4"/>
    <w:rsid w:val="3E9C4D0A"/>
    <w:rsid w:val="47EA1DAD"/>
    <w:rsid w:val="488A4B91"/>
    <w:rsid w:val="4AA93070"/>
    <w:rsid w:val="4EC45545"/>
    <w:rsid w:val="4FEB7C9D"/>
    <w:rsid w:val="51CA197A"/>
    <w:rsid w:val="588562C6"/>
    <w:rsid w:val="5D174927"/>
    <w:rsid w:val="615818EC"/>
    <w:rsid w:val="680B307B"/>
    <w:rsid w:val="6A6333FE"/>
    <w:rsid w:val="727B544A"/>
    <w:rsid w:val="77D453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D3E271E9-41E9-4813-89C5-A9EEAA0A8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1" w:count="376">
    <w:lsdException w:name="heading 2" w:unhideWhenUsed="1"/>
    <w:lsdException w:name="heading 3"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qFormat="0"/>
    <w:lsdException w:name="index 4" w:qFormat="0"/>
    <w:lsdException w:name="index 5" w:qFormat="0"/>
    <w:lsdException w:name="index 6" w:qFormat="0"/>
    <w:lsdException w:name="index 8" w:qFormat="0"/>
    <w:lsdException w:name="annotation text" w:qFormat="0"/>
    <w:lsdException w:name="caption" w:semiHidden="1" w:unhideWhenUsed="1"/>
    <w:lsdException w:name="envelope address" w:qFormat="0"/>
    <w:lsdException w:name="envelope return" w:qFormat="0"/>
    <w:lsdException w:name="endnote reference" w:qFormat="0"/>
    <w:lsdException w:name="endnote text" w:qFormat="0"/>
    <w:lsdException w:name="List" w:qFormat="0"/>
    <w:lsdException w:name="List Bullet" w:qFormat="0"/>
    <w:lsdException w:name="List Number" w:qFormat="0"/>
    <w:lsdException w:name="List 3" w:qFormat="0"/>
    <w:lsdException w:name="List 4" w:qFormat="0"/>
    <w:lsdException w:name="List 5" w:qFormat="0"/>
    <w:lsdException w:name="List Bullet 2" w:qFormat="0"/>
    <w:lsdException w:name="List Bullet 3" w:qFormat="0"/>
    <w:lsdException w:name="List Bullet 4" w:qFormat="0"/>
    <w:lsdException w:name="List Bullet 5" w:qFormat="0"/>
    <w:lsdException w:name="Default Paragraph Font" w:semiHidden="1" w:uiPriority="1" w:unhideWhenUsed="1"/>
    <w:lsdException w:name="List Continue" w:qFormat="0"/>
    <w:lsdException w:name="List Continue 3" w:qFormat="0"/>
    <w:lsdException w:name="List Continue 5" w:qFormat="0"/>
    <w:lsdException w:name="Date" w:qFormat="0"/>
    <w:lsdException w:name="Body Text 2" w:qFormat="0"/>
    <w:lsdException w:name="FollowedHyperlink" w:qFormat="0"/>
    <w:lsdException w:name="Document Map" w:qFormat="0"/>
    <w:lsdException w:name="E-mail Signature" w:qFormat="0"/>
    <w:lsdException w:name="HTML Top of Form" w:semiHidden="1" w:uiPriority="99" w:unhideWhenUsed="1" w:qFormat="0"/>
    <w:lsdException w:name="HTML Bottom of Form" w:semiHidden="1" w:uiPriority="99" w:unhideWhenUsed="1" w:qFormat="0"/>
    <w:lsdException w:name="HTML Acronym" w:qFormat="0"/>
    <w:lsdException w:name="HTML Definition" w:qFormat="0"/>
    <w:lsdException w:name="HTML Keyboard" w:qFormat="0"/>
    <w:lsdException w:name="HTML Sample" w:qFormat="0"/>
    <w:lsdException w:name="Normal Table" w:semiHidden="1" w:unhideWhenUsed="1"/>
    <w:lsdException w:name="No List" w:semiHidden="1" w:uiPriority="99" w:unhideWhenUsed="1" w:qFormat="0"/>
    <w:lsdException w:name="Outline List 1" w:semiHidden="1" w:uiPriority="99" w:unhideWhenUsed="1" w:qFormat="0"/>
    <w:lsdException w:name="Outline List 2" w:semiHidden="1" w:uiPriority="99" w:unhideWhenUsed="1" w:qFormat="0"/>
    <w:lsdException w:name="Outline List 3" w:semiHidden="1" w:uiPriority="99" w:unhideWhenUsed="1" w:qFormat="0"/>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qFormat="0"/>
    <w:lsdException w:name="No Spacing" w:uiPriority="99" w:qFormat="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qFormat="0"/>
    <w:lsdException w:name="List Paragraph" w:uiPriority="34"/>
    <w:lsdException w:name="Quote" w:uiPriority="99" w:qFormat="0"/>
    <w:lsdException w:name="Intense Quote" w:uiPriority="99" w:qFormat="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sdException w:name="Mention" w:semiHidden="1" w:uiPriority="99" w:unhideWhenUsed="1" w:qFormat="0"/>
    <w:lsdException w:name="Smart Hyperlink" w:semiHidden="1" w:uiPriority="99" w:unhideWhenUsed="1" w:qFormat="0"/>
    <w:lsdException w:name="Hashtag" w:semiHidden="1" w:uiPriority="99" w:unhideWhenUsed="1" w:qFormat="0"/>
    <w:lsdException w:name="Unresolved Mention" w:semiHidden="1" w:uiPriority="99" w:unhideWhenUsed="1" w:qFormat="0"/>
    <w:lsdException w:name="Smart Link" w:semiHidden="1" w:uiPriority="99" w:unhideWhenUsed="1" w:qFormat="0"/>
  </w:latentStyles>
  <w:style w:type="paragraph" w:default="1" w:styleId="Normal">
    <w:name w:val="Normal"/>
    <w:qFormat/>
    <w:pPr>
      <w:spacing w:after="200" w:line="276" w:lineRule="auto"/>
    </w:pPr>
    <w:rPr>
      <w:rFonts w:eastAsiaTheme="minorEastAsia" w:cstheme="minorBidi"/>
      <w:sz w:val="26"/>
      <w:szCs w:val="22"/>
    </w:rPr>
  </w:style>
  <w:style w:type="paragraph" w:styleId="Heading1">
    <w:name w:val="heading 1"/>
    <w:basedOn w:val="Normal"/>
    <w:next w:val="Normal"/>
    <w:link w:val="Heading1Char"/>
    <w:qFormat/>
    <w:pPr>
      <w:keepNext/>
      <w:keepLines/>
      <w:numPr>
        <w:numId w:val="1"/>
      </w:numPr>
      <w:spacing w:before="240" w:after="0"/>
      <w:outlineLvl w:val="0"/>
    </w:pPr>
    <w:rPr>
      <w:rFonts w:eastAsiaTheme="majorEastAsia" w:cstheme="majorBidi"/>
      <w:b/>
      <w:szCs w:val="32"/>
    </w:rPr>
  </w:style>
  <w:style w:type="paragraph" w:styleId="Heading2">
    <w:name w:val="heading 2"/>
    <w:basedOn w:val="Normal"/>
    <w:next w:val="Normal"/>
    <w:unhideWhenUsed/>
    <w:qFormat/>
    <w:pPr>
      <w:keepNext/>
      <w:keepLines/>
      <w:numPr>
        <w:ilvl w:val="1"/>
        <w:numId w:val="1"/>
      </w:numPr>
      <w:spacing w:before="260" w:after="260" w:line="416" w:lineRule="auto"/>
      <w:outlineLvl w:val="1"/>
    </w:pPr>
    <w:rPr>
      <w:b/>
      <w:bCs/>
      <w:szCs w:val="32"/>
    </w:rPr>
  </w:style>
  <w:style w:type="paragraph" w:styleId="Heading3">
    <w:name w:val="heading 3"/>
    <w:basedOn w:val="Normal"/>
    <w:next w:val="Normal"/>
    <w:unhideWhenUsed/>
    <w:qFormat/>
    <w:pPr>
      <w:keepNext/>
      <w:keepLines/>
      <w:numPr>
        <w:ilvl w:val="2"/>
        <w:numId w:val="1"/>
      </w:numPr>
      <w:spacing w:before="260" w:after="260" w:line="416" w:lineRule="auto"/>
      <w:outlineLvl w:val="2"/>
    </w:pPr>
    <w:rPr>
      <w:bCs/>
      <w:i/>
      <w:szCs w:val="32"/>
    </w:rPr>
  </w:style>
  <w:style w:type="paragraph" w:styleId="Heading4">
    <w:name w:val="heading 4"/>
    <w:basedOn w:val="Normal"/>
    <w:next w:val="Normal"/>
    <w:semiHidden/>
    <w:unhideWhenUsed/>
    <w:qFormat/>
    <w:pPr>
      <w:keepNext/>
      <w:keepLines/>
      <w:numPr>
        <w:ilvl w:val="3"/>
        <w:numId w:val="1"/>
      </w:numPr>
      <w:spacing w:before="280" w:after="290" w:line="376" w:lineRule="auto"/>
      <w:outlineLvl w:val="3"/>
    </w:pPr>
    <w:rPr>
      <w:b/>
      <w:bCs/>
      <w:sz w:val="28"/>
      <w:szCs w:val="28"/>
    </w:rPr>
  </w:style>
  <w:style w:type="paragraph" w:styleId="Heading5">
    <w:name w:val="heading 5"/>
    <w:basedOn w:val="Normal"/>
    <w:next w:val="Normal"/>
    <w:semiHidden/>
    <w:unhideWhenUsed/>
    <w:qFormat/>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semiHidden/>
    <w:unhideWhenUsed/>
    <w:qFormat/>
    <w:pPr>
      <w:keepNext/>
      <w:keepLines/>
      <w:numPr>
        <w:ilvl w:val="5"/>
        <w:numId w:val="1"/>
      </w:numPr>
      <w:spacing w:before="240" w:after="64" w:line="320" w:lineRule="auto"/>
      <w:outlineLvl w:val="5"/>
    </w:pPr>
    <w:rPr>
      <w:b/>
      <w:bCs/>
      <w:sz w:val="24"/>
      <w:szCs w:val="24"/>
    </w:rPr>
  </w:style>
  <w:style w:type="paragraph" w:styleId="Heading7">
    <w:name w:val="heading 7"/>
    <w:basedOn w:val="Normal"/>
    <w:next w:val="Normal"/>
    <w:semiHidden/>
    <w:unhideWhenUsed/>
    <w:qFormat/>
    <w:pPr>
      <w:keepNext/>
      <w:keepLines/>
      <w:numPr>
        <w:ilvl w:val="6"/>
        <w:numId w:val="1"/>
      </w:numPr>
      <w:spacing w:before="240" w:after="64" w:line="320" w:lineRule="auto"/>
      <w:outlineLvl w:val="6"/>
    </w:pPr>
    <w:rPr>
      <w:b/>
      <w:bCs/>
      <w:sz w:val="24"/>
      <w:szCs w:val="24"/>
    </w:rPr>
  </w:style>
  <w:style w:type="paragraph" w:styleId="Heading8">
    <w:name w:val="heading 8"/>
    <w:basedOn w:val="Normal"/>
    <w:next w:val="Normal"/>
    <w:semiHidden/>
    <w:unhideWhenUsed/>
    <w:qFormat/>
    <w:pPr>
      <w:keepNext/>
      <w:keepLines/>
      <w:numPr>
        <w:ilvl w:val="7"/>
        <w:numId w:val="1"/>
      </w:numPr>
      <w:spacing w:before="240" w:after="64" w:line="320" w:lineRule="auto"/>
      <w:outlineLvl w:val="7"/>
    </w:pPr>
    <w:rPr>
      <w:sz w:val="24"/>
      <w:szCs w:val="24"/>
    </w:rPr>
  </w:style>
  <w:style w:type="paragraph" w:styleId="Heading9">
    <w:name w:val="heading 9"/>
    <w:basedOn w:val="Normal"/>
    <w:next w:val="Normal"/>
    <w:semiHidden/>
    <w:unhideWhenUsed/>
    <w:qFormat/>
    <w:pPr>
      <w:keepNext/>
      <w:keepLines/>
      <w:numPr>
        <w:ilvl w:val="8"/>
        <w:numId w:val="1"/>
      </w:numPr>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qFormat/>
    <w:rPr>
      <w:sz w:val="16"/>
      <w:szCs w:val="16"/>
    </w:rPr>
  </w:style>
  <w:style w:type="paragraph" w:styleId="BlockText">
    <w:name w:val="Block Text"/>
    <w:basedOn w:val="Normal"/>
    <w:qFormat/>
    <w:pPr>
      <w:spacing w:after="120"/>
      <w:ind w:leftChars="700" w:left="1440" w:rightChars="700" w:right="1440"/>
    </w:pPr>
  </w:style>
  <w:style w:type="paragraph" w:styleId="BodyText">
    <w:name w:val="Body Text"/>
    <w:basedOn w:val="Normal"/>
    <w:qFormat/>
    <w:pPr>
      <w:spacing w:after="120"/>
    </w:pPr>
  </w:style>
  <w:style w:type="paragraph" w:styleId="BodyText2">
    <w:name w:val="Body Text 2"/>
    <w:basedOn w:val="Normal"/>
    <w:pPr>
      <w:spacing w:after="120" w:line="480" w:lineRule="auto"/>
    </w:pPr>
  </w:style>
  <w:style w:type="paragraph" w:styleId="BodyText3">
    <w:name w:val="Body Text 3"/>
    <w:basedOn w:val="Normal"/>
    <w:qFormat/>
    <w:pPr>
      <w:spacing w:after="120"/>
    </w:pPr>
    <w:rPr>
      <w:sz w:val="16"/>
      <w:szCs w:val="16"/>
    </w:rPr>
  </w:style>
  <w:style w:type="paragraph" w:styleId="BodyTextFirstIndent">
    <w:name w:val="Body Text First Indent"/>
    <w:basedOn w:val="BodyText"/>
    <w:qFormat/>
    <w:pPr>
      <w:ind w:firstLineChars="100" w:firstLine="420"/>
    </w:pPr>
  </w:style>
  <w:style w:type="paragraph" w:styleId="BodyTextIndent">
    <w:name w:val="Body Text Indent"/>
    <w:basedOn w:val="Normal"/>
    <w:qFormat/>
    <w:pPr>
      <w:spacing w:after="120"/>
      <w:ind w:leftChars="200" w:left="420"/>
    </w:pPr>
  </w:style>
  <w:style w:type="paragraph" w:styleId="BodyTextFirstIndent2">
    <w:name w:val="Body Text First Indent 2"/>
    <w:basedOn w:val="BodyTextIndent"/>
    <w:qFormat/>
    <w:pPr>
      <w:ind w:firstLineChars="200" w:firstLine="420"/>
    </w:pPr>
  </w:style>
  <w:style w:type="paragraph" w:styleId="BodyTextIndent2">
    <w:name w:val="Body Text Indent 2"/>
    <w:basedOn w:val="Normal"/>
    <w:qFormat/>
    <w:pPr>
      <w:spacing w:after="120" w:line="480" w:lineRule="auto"/>
      <w:ind w:leftChars="200" w:left="420"/>
    </w:pPr>
  </w:style>
  <w:style w:type="paragraph" w:styleId="BodyTextIndent3">
    <w:name w:val="Body Text Indent 3"/>
    <w:basedOn w:val="Normal"/>
    <w:qFormat/>
    <w:pPr>
      <w:spacing w:after="120"/>
      <w:ind w:leftChars="200" w:left="420"/>
    </w:pPr>
    <w:rPr>
      <w:sz w:val="16"/>
      <w:szCs w:val="16"/>
    </w:rPr>
  </w:style>
  <w:style w:type="paragraph" w:styleId="Caption">
    <w:name w:val="caption"/>
    <w:basedOn w:val="Normal"/>
    <w:next w:val="Normal"/>
    <w:semiHidden/>
    <w:unhideWhenUsed/>
    <w:qFormat/>
    <w:rPr>
      <w:rFonts w:ascii="Arial" w:eastAsia="SimHei" w:hAnsi="Arial" w:cs="Arial"/>
      <w:sz w:val="20"/>
    </w:rPr>
  </w:style>
  <w:style w:type="paragraph" w:styleId="Closing">
    <w:name w:val="Closing"/>
    <w:basedOn w:val="Normal"/>
    <w:qFormat/>
    <w:pPr>
      <w:ind w:leftChars="2100" w:left="100"/>
    </w:pPr>
  </w:style>
  <w:style w:type="character" w:styleId="CommentReference">
    <w:name w:val="annotation reference"/>
    <w:basedOn w:val="DefaultParagraphFont"/>
    <w:qFormat/>
    <w:rPr>
      <w:sz w:val="21"/>
      <w:szCs w:val="21"/>
    </w:rPr>
  </w:style>
  <w:style w:type="paragraph" w:styleId="CommentText">
    <w:name w:val="annotation text"/>
    <w:basedOn w:val="Normal"/>
  </w:style>
  <w:style w:type="paragraph" w:styleId="CommentSubject">
    <w:name w:val="annotation subject"/>
    <w:basedOn w:val="CommentText"/>
    <w:next w:val="CommentText"/>
    <w:qFormat/>
    <w:rPr>
      <w:b/>
      <w:bCs/>
    </w:rPr>
  </w:style>
  <w:style w:type="paragraph" w:styleId="Date">
    <w:name w:val="Date"/>
    <w:basedOn w:val="Normal"/>
    <w:next w:val="Normal"/>
    <w:pPr>
      <w:ind w:leftChars="2500" w:left="100"/>
    </w:pPr>
  </w:style>
  <w:style w:type="paragraph" w:styleId="DocumentMap">
    <w:name w:val="Document Map"/>
    <w:basedOn w:val="Normal"/>
    <w:pPr>
      <w:shd w:val="clear" w:color="auto" w:fill="000080"/>
    </w:pPr>
  </w:style>
  <w:style w:type="paragraph" w:styleId="E-mailSignature">
    <w:name w:val="E-mail Signature"/>
    <w:basedOn w:val="Normal"/>
  </w:style>
  <w:style w:type="character" w:styleId="Emphasis">
    <w:name w:val="Emphasis"/>
    <w:basedOn w:val="DefaultParagraphFont"/>
    <w:qFormat/>
    <w:rPr>
      <w:i/>
      <w:iCs/>
    </w:rPr>
  </w:style>
  <w:style w:type="character" w:styleId="EndnoteReference">
    <w:name w:val="endnote reference"/>
    <w:basedOn w:val="DefaultParagraphFont"/>
    <w:rPr>
      <w:vertAlign w:val="superscript"/>
    </w:rPr>
  </w:style>
  <w:style w:type="paragraph" w:styleId="EndnoteText">
    <w:name w:val="endnote text"/>
    <w:basedOn w:val="Normal"/>
    <w:pPr>
      <w:snapToGrid w:val="0"/>
    </w:pPr>
  </w:style>
  <w:style w:type="paragraph" w:styleId="EnvelopeAddress">
    <w:name w:val="envelope address"/>
    <w:basedOn w:val="Normal"/>
    <w:pPr>
      <w:framePr w:w="7920" w:h="1980" w:hRule="exact" w:hSpace="180" w:wrap="auto" w:hAnchor="page" w:xAlign="center" w:yAlign="bottom"/>
      <w:snapToGrid w:val="0"/>
      <w:ind w:leftChars="1400" w:left="100"/>
    </w:pPr>
    <w:rPr>
      <w:rFonts w:ascii="Arial" w:hAnsi="Arial" w:cs="Arial"/>
      <w:sz w:val="24"/>
      <w:szCs w:val="24"/>
    </w:rPr>
  </w:style>
  <w:style w:type="paragraph" w:styleId="EnvelopeReturn">
    <w:name w:val="envelope return"/>
    <w:basedOn w:val="Normal"/>
    <w:pPr>
      <w:snapToGrid w:val="0"/>
    </w:pPr>
    <w:rPr>
      <w:rFonts w:ascii="Arial" w:hAnsi="Arial" w:cs="Arial"/>
    </w:rPr>
  </w:style>
  <w:style w:type="character" w:styleId="FollowedHyperlink">
    <w:name w:val="FollowedHyperlink"/>
    <w:basedOn w:val="DefaultParagraphFont"/>
    <w:rPr>
      <w:color w:val="800080"/>
      <w:u w:val="single"/>
    </w:rPr>
  </w:style>
  <w:style w:type="paragraph" w:styleId="Footer">
    <w:name w:val="footer"/>
    <w:basedOn w:val="Normal"/>
    <w:qFormat/>
    <w:pPr>
      <w:tabs>
        <w:tab w:val="center" w:pos="4153"/>
        <w:tab w:val="right" w:pos="8306"/>
      </w:tabs>
      <w:snapToGrid w:val="0"/>
    </w:pPr>
    <w:rPr>
      <w:sz w:val="18"/>
      <w:szCs w:val="18"/>
    </w:rPr>
  </w:style>
  <w:style w:type="character" w:styleId="FootnoteReference">
    <w:name w:val="footnote reference"/>
    <w:basedOn w:val="DefaultParagraphFont"/>
    <w:qFormat/>
    <w:rPr>
      <w:vertAlign w:val="superscript"/>
    </w:rPr>
  </w:style>
  <w:style w:type="paragraph" w:styleId="FootnoteText">
    <w:name w:val="footnote text"/>
    <w:basedOn w:val="Normal"/>
    <w:qFormat/>
    <w:pPr>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TMLAcronym">
    <w:name w:val="HTML Acronym"/>
    <w:basedOn w:val="DefaultParagraphFont"/>
  </w:style>
  <w:style w:type="paragraph" w:styleId="HTMLAddress">
    <w:name w:val="HTML Address"/>
    <w:basedOn w:val="Normal"/>
    <w:qFormat/>
    <w:rPr>
      <w:i/>
      <w:iCs/>
    </w:rPr>
  </w:style>
  <w:style w:type="character" w:styleId="HTMLCite">
    <w:name w:val="HTML Cite"/>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HTMLDefinition">
    <w:name w:val="HTML Definition"/>
    <w:basedOn w:val="DefaultParagraphFont"/>
    <w:rPr>
      <w:i/>
      <w:iCs/>
    </w:rPr>
  </w:style>
  <w:style w:type="character" w:styleId="HTMLKeyboard">
    <w:name w:val="HTML Keyboard"/>
    <w:basedOn w:val="DefaultParagraphFont"/>
    <w:rPr>
      <w:rFonts w:ascii="Courier New" w:hAnsi="Courier New" w:cs="Courier New"/>
      <w:sz w:val="20"/>
      <w:szCs w:val="20"/>
    </w:rPr>
  </w:style>
  <w:style w:type="paragraph" w:styleId="HTMLPreformatted">
    <w:name w:val="HTML Preformatted"/>
    <w:basedOn w:val="Normal"/>
    <w:qFormat/>
    <w:rPr>
      <w:rFonts w:ascii="Courier New" w:hAnsi="Courier New" w:cs="Courier New"/>
      <w:sz w:val="20"/>
    </w:rPr>
  </w:style>
  <w:style w:type="character" w:styleId="HTMLSample">
    <w:name w:val="HTML Sample"/>
    <w:basedOn w:val="DefaultParagraphFont"/>
    <w:rPr>
      <w:rFonts w:ascii="Courier New" w:hAnsi="Courier New" w:cs="Courier New"/>
    </w:rPr>
  </w:style>
  <w:style w:type="character" w:styleId="HTMLTypewriter">
    <w:name w:val="HTML Typewriter"/>
    <w:basedOn w:val="DefaultParagraphFont"/>
    <w:qFormat/>
    <w:rPr>
      <w:rFonts w:ascii="Courier New" w:hAnsi="Courier New" w:cs="Courier New"/>
      <w:sz w:val="20"/>
      <w:szCs w:val="20"/>
    </w:rPr>
  </w:style>
  <w:style w:type="character" w:styleId="HTMLVariable">
    <w:name w:val="HTML Variable"/>
    <w:basedOn w:val="DefaultParagraphFont"/>
    <w:qFormat/>
    <w:rPr>
      <w:i/>
      <w:iCs/>
    </w:rPr>
  </w:style>
  <w:style w:type="character" w:styleId="Hyperlink">
    <w:name w:val="Hyperlink"/>
    <w:basedOn w:val="DefaultParagraphFont"/>
    <w:qFormat/>
    <w:rPr>
      <w:color w:val="0000FF"/>
      <w:u w:val="single"/>
    </w:rPr>
  </w:style>
  <w:style w:type="paragraph" w:styleId="Index1">
    <w:name w:val="index 1"/>
    <w:basedOn w:val="Normal"/>
    <w:next w:val="Normal"/>
  </w:style>
  <w:style w:type="paragraph" w:styleId="Index2">
    <w:name w:val="index 2"/>
    <w:basedOn w:val="Normal"/>
    <w:next w:val="Normal"/>
    <w:qFormat/>
    <w:pPr>
      <w:ind w:leftChars="200" w:left="200"/>
    </w:pPr>
  </w:style>
  <w:style w:type="paragraph" w:styleId="Index3">
    <w:name w:val="index 3"/>
    <w:basedOn w:val="Normal"/>
    <w:next w:val="Normal"/>
    <w:qFormat/>
    <w:pPr>
      <w:ind w:leftChars="400" w:left="400"/>
    </w:pPr>
  </w:style>
  <w:style w:type="paragraph" w:styleId="Index4">
    <w:name w:val="index 4"/>
    <w:basedOn w:val="Normal"/>
    <w:next w:val="Normal"/>
    <w:pPr>
      <w:ind w:leftChars="600" w:left="600"/>
    </w:pPr>
  </w:style>
  <w:style w:type="paragraph" w:styleId="Index5">
    <w:name w:val="index 5"/>
    <w:basedOn w:val="Normal"/>
    <w:next w:val="Normal"/>
    <w:pPr>
      <w:ind w:leftChars="800" w:left="800"/>
    </w:pPr>
  </w:style>
  <w:style w:type="paragraph" w:styleId="Index6">
    <w:name w:val="index 6"/>
    <w:basedOn w:val="Normal"/>
    <w:next w:val="Normal"/>
    <w:pPr>
      <w:ind w:leftChars="1000" w:left="1000"/>
    </w:pPr>
  </w:style>
  <w:style w:type="paragraph" w:styleId="Index7">
    <w:name w:val="index 7"/>
    <w:basedOn w:val="Normal"/>
    <w:next w:val="Normal"/>
    <w:qFormat/>
    <w:pPr>
      <w:ind w:leftChars="1200" w:left="1200"/>
    </w:pPr>
  </w:style>
  <w:style w:type="paragraph" w:styleId="Index8">
    <w:name w:val="index 8"/>
    <w:basedOn w:val="Normal"/>
    <w:next w:val="Normal"/>
    <w:pPr>
      <w:ind w:leftChars="1400" w:left="1400"/>
    </w:pPr>
  </w:style>
  <w:style w:type="paragraph" w:styleId="Index9">
    <w:name w:val="index 9"/>
    <w:basedOn w:val="Normal"/>
    <w:next w:val="Normal"/>
    <w:qFormat/>
    <w:pPr>
      <w:ind w:leftChars="1600" w:left="1600"/>
    </w:pPr>
  </w:style>
  <w:style w:type="paragraph" w:styleId="IndexHeading">
    <w:name w:val="index heading"/>
    <w:basedOn w:val="Normal"/>
    <w:next w:val="Index1"/>
    <w:qFormat/>
    <w:rPr>
      <w:rFonts w:ascii="Arial" w:hAnsi="Arial" w:cs="Arial"/>
      <w:b/>
      <w:bCs/>
    </w:rPr>
  </w:style>
  <w:style w:type="character" w:styleId="LineNumber">
    <w:name w:val="line number"/>
    <w:basedOn w:val="DefaultParagraphFont"/>
    <w:qFormat/>
  </w:style>
  <w:style w:type="paragraph" w:styleId="List">
    <w:name w:val="List"/>
    <w:basedOn w:val="Normal"/>
    <w:pPr>
      <w:ind w:left="200" w:hangingChars="200" w:hanging="200"/>
    </w:pPr>
  </w:style>
  <w:style w:type="paragraph" w:styleId="List2">
    <w:name w:val="List 2"/>
    <w:basedOn w:val="Normal"/>
    <w:qFormat/>
    <w:pPr>
      <w:ind w:leftChars="200" w:left="100" w:hangingChars="200" w:hanging="200"/>
    </w:pPr>
  </w:style>
  <w:style w:type="paragraph" w:styleId="List3">
    <w:name w:val="List 3"/>
    <w:basedOn w:val="Normal"/>
    <w:pPr>
      <w:ind w:leftChars="400" w:left="100" w:hangingChars="200" w:hanging="200"/>
    </w:pPr>
  </w:style>
  <w:style w:type="paragraph" w:styleId="List4">
    <w:name w:val="List 4"/>
    <w:basedOn w:val="Normal"/>
    <w:pPr>
      <w:ind w:leftChars="600" w:left="100" w:hangingChars="200" w:hanging="200"/>
    </w:pPr>
  </w:style>
  <w:style w:type="paragraph" w:styleId="List5">
    <w:name w:val="List 5"/>
    <w:basedOn w:val="Normal"/>
    <w:pPr>
      <w:ind w:leftChars="800" w:left="100" w:hangingChars="200" w:hanging="200"/>
    </w:pPr>
  </w:style>
  <w:style w:type="paragraph" w:styleId="ListBullet">
    <w:name w:val="List Bullet"/>
    <w:basedOn w:val="Normal"/>
    <w:pPr>
      <w:numPr>
        <w:numId w:val="2"/>
      </w:numPr>
    </w:pPr>
  </w:style>
  <w:style w:type="paragraph" w:styleId="ListBullet2">
    <w:name w:val="List Bullet 2"/>
    <w:basedOn w:val="Normal"/>
    <w:pPr>
      <w:numPr>
        <w:numId w:val="3"/>
      </w:numPr>
    </w:pPr>
  </w:style>
  <w:style w:type="paragraph" w:styleId="ListBullet3">
    <w:name w:val="List Bullet 3"/>
    <w:basedOn w:val="Normal"/>
    <w:pPr>
      <w:numPr>
        <w:numId w:val="4"/>
      </w:numPr>
    </w:pPr>
  </w:style>
  <w:style w:type="paragraph" w:styleId="ListBullet4">
    <w:name w:val="List Bullet 4"/>
    <w:basedOn w:val="Normal"/>
    <w:pPr>
      <w:numPr>
        <w:numId w:val="5"/>
      </w:numPr>
    </w:pPr>
  </w:style>
  <w:style w:type="paragraph" w:styleId="ListBullet5">
    <w:name w:val="List Bullet 5"/>
    <w:basedOn w:val="Normal"/>
    <w:pPr>
      <w:numPr>
        <w:numId w:val="6"/>
      </w:numPr>
    </w:pPr>
  </w:style>
  <w:style w:type="paragraph" w:styleId="ListContinue">
    <w:name w:val="List Continue"/>
    <w:basedOn w:val="Normal"/>
    <w:pPr>
      <w:spacing w:after="120"/>
      <w:ind w:leftChars="200" w:left="420"/>
    </w:pPr>
  </w:style>
  <w:style w:type="paragraph" w:styleId="ListContinue2">
    <w:name w:val="List Continue 2"/>
    <w:basedOn w:val="Normal"/>
    <w:qFormat/>
    <w:pPr>
      <w:spacing w:after="120"/>
      <w:ind w:leftChars="400" w:left="840"/>
    </w:pPr>
  </w:style>
  <w:style w:type="paragraph" w:styleId="ListContinue3">
    <w:name w:val="List Continue 3"/>
    <w:basedOn w:val="Normal"/>
    <w:pPr>
      <w:spacing w:after="120"/>
      <w:ind w:leftChars="600" w:left="1260"/>
    </w:pPr>
  </w:style>
  <w:style w:type="paragraph" w:styleId="ListContinue4">
    <w:name w:val="List Continue 4"/>
    <w:basedOn w:val="Normal"/>
    <w:qFormat/>
    <w:pPr>
      <w:spacing w:after="120"/>
      <w:ind w:leftChars="800" w:left="1680"/>
    </w:pPr>
  </w:style>
  <w:style w:type="paragraph" w:styleId="ListContinue5">
    <w:name w:val="List Continue 5"/>
    <w:basedOn w:val="Normal"/>
    <w:pPr>
      <w:spacing w:after="120"/>
      <w:ind w:leftChars="1000" w:left="2100"/>
    </w:pPr>
  </w:style>
  <w:style w:type="paragraph" w:styleId="ListNumber">
    <w:name w:val="List Number"/>
    <w:basedOn w:val="Normal"/>
    <w:pPr>
      <w:numPr>
        <w:numId w:val="7"/>
      </w:numPr>
    </w:pPr>
  </w:style>
  <w:style w:type="paragraph" w:styleId="ListNumber2">
    <w:name w:val="List Number 2"/>
    <w:basedOn w:val="Normal"/>
    <w:qFormat/>
    <w:pPr>
      <w:numPr>
        <w:numId w:val="8"/>
      </w:numPr>
    </w:pPr>
  </w:style>
  <w:style w:type="paragraph" w:styleId="ListNumber3">
    <w:name w:val="List Number 3"/>
    <w:basedOn w:val="Normal"/>
    <w:qFormat/>
    <w:pPr>
      <w:numPr>
        <w:numId w:val="9"/>
      </w:numPr>
    </w:pPr>
  </w:style>
  <w:style w:type="paragraph" w:styleId="ListNumber4">
    <w:name w:val="List Number 4"/>
    <w:basedOn w:val="Normal"/>
    <w:qFormat/>
    <w:pPr>
      <w:numPr>
        <w:numId w:val="10"/>
      </w:numPr>
    </w:pPr>
  </w:style>
  <w:style w:type="paragraph" w:styleId="ListNumber5">
    <w:name w:val="List Number 5"/>
    <w:basedOn w:val="Normal"/>
    <w:qFormat/>
    <w:pPr>
      <w:numPr>
        <w:numId w:val="11"/>
      </w:numPr>
    </w:pPr>
  </w:style>
  <w:style w:type="paragraph" w:styleId="MacroText">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eastAsia="zh-CN"/>
    </w:rPr>
  </w:style>
  <w:style w:type="paragraph" w:styleId="MessageHeader">
    <w:name w:val="Message Header"/>
    <w:basedOn w:val="Normal"/>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NormalWeb">
    <w:name w:val="Normal (Web)"/>
    <w:basedOn w:val="Normal"/>
    <w:qFormat/>
    <w:rPr>
      <w:sz w:val="24"/>
      <w:szCs w:val="24"/>
    </w:rPr>
  </w:style>
  <w:style w:type="paragraph" w:styleId="NormalIndent">
    <w:name w:val="Normal Indent"/>
    <w:basedOn w:val="Normal"/>
    <w:qFormat/>
    <w:pPr>
      <w:ind w:firstLineChars="200" w:firstLine="420"/>
    </w:pPr>
  </w:style>
  <w:style w:type="paragraph" w:styleId="NoteHeading">
    <w:name w:val="Note Heading"/>
    <w:basedOn w:val="Normal"/>
    <w:next w:val="Normal"/>
    <w:qFormat/>
    <w:pPr>
      <w:jc w:val="center"/>
    </w:pPr>
  </w:style>
  <w:style w:type="character" w:styleId="PageNumber">
    <w:name w:val="page number"/>
    <w:basedOn w:val="DefaultParagraphFont"/>
    <w:qFormat/>
  </w:style>
  <w:style w:type="paragraph" w:styleId="PlainText">
    <w:name w:val="Plain Text"/>
    <w:basedOn w:val="Normal"/>
    <w:qFormat/>
    <w:rPr>
      <w:rFonts w:ascii="SimSun" w:hAnsi="Courier New" w:cs="Courier New"/>
      <w:szCs w:val="21"/>
    </w:rPr>
  </w:style>
  <w:style w:type="paragraph" w:styleId="Salutation">
    <w:name w:val="Salutation"/>
    <w:basedOn w:val="Normal"/>
    <w:next w:val="Normal"/>
    <w:qFormat/>
  </w:style>
  <w:style w:type="paragraph" w:styleId="Signature">
    <w:name w:val="Signature"/>
    <w:basedOn w:val="Normal"/>
    <w:qFormat/>
    <w:pPr>
      <w:ind w:leftChars="2100" w:left="100"/>
    </w:pPr>
  </w:style>
  <w:style w:type="character" w:styleId="Strong">
    <w:name w:val="Strong"/>
    <w:basedOn w:val="DefaultParagraphFont"/>
    <w:qFormat/>
    <w:rPr>
      <w:b/>
      <w:bCs/>
    </w:rPr>
  </w:style>
  <w:style w:type="paragraph" w:styleId="Subtitle">
    <w:name w:val="Subtitle"/>
    <w:basedOn w:val="Normal"/>
    <w:qFormat/>
    <w:pPr>
      <w:spacing w:before="240" w:after="60" w:line="312" w:lineRule="auto"/>
      <w:jc w:val="center"/>
      <w:outlineLvl w:val="1"/>
    </w:pPr>
    <w:rPr>
      <w:rFonts w:ascii="Arial" w:hAnsi="Arial" w:cs="Arial"/>
      <w:b/>
      <w:bCs/>
      <w:kern w:val="28"/>
      <w:sz w:val="32"/>
      <w:szCs w:val="32"/>
    </w:rPr>
  </w:style>
  <w:style w:type="table" w:styleId="Table3Deffects1">
    <w:name w:val="Table 3D effects 1"/>
    <w:basedOn w:val="TableNormal"/>
    <w:qFormat/>
    <w:pPr>
      <w:widowControl w:val="0"/>
      <w:jc w:val="both"/>
    </w:p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pPr>
      <w:widowControl w:val="0"/>
      <w:jc w:val="both"/>
    </w:p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qFormat/>
    <w:pPr>
      <w:ind w:leftChars="200" w:left="420"/>
    </w:pPr>
  </w:style>
  <w:style w:type="paragraph" w:styleId="TableofFigures">
    <w:name w:val="table of figures"/>
    <w:basedOn w:val="Normal"/>
    <w:next w:val="Normal"/>
    <w:qFormat/>
    <w:pPr>
      <w:ind w:leftChars="200" w:left="200" w:hangingChars="200" w:hanging="200"/>
    </w:pPr>
  </w:style>
  <w:style w:type="table" w:styleId="TableProfessional">
    <w:name w:val="Table Professional"/>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qFormat/>
    <w:pPr>
      <w:widowControl w:val="0"/>
      <w:jc w:val="both"/>
    </w:p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pPr>
      <w:widowControl w:val="0"/>
      <w:jc w:val="both"/>
    </w:p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pPr>
      <w:widowControl w:val="0"/>
      <w:jc w:val="both"/>
    </w:p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pPr>
      <w:widowControl w:val="0"/>
      <w:jc w:val="both"/>
    </w:p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TOAHeading">
    <w:name w:val="toa heading"/>
    <w:basedOn w:val="Normal"/>
    <w:next w:val="Normal"/>
    <w:qFormat/>
    <w:pPr>
      <w:spacing w:before="120"/>
    </w:pPr>
    <w:rPr>
      <w:rFonts w:ascii="Arial" w:hAnsi="Arial" w:cs="Arial"/>
      <w:sz w:val="24"/>
      <w:szCs w:val="24"/>
    </w:rPr>
  </w:style>
  <w:style w:type="paragraph" w:styleId="TOC1">
    <w:name w:val="toc 1"/>
    <w:basedOn w:val="Normal"/>
    <w:next w:val="Normal"/>
    <w:qFormat/>
  </w:style>
  <w:style w:type="paragraph" w:styleId="TOC2">
    <w:name w:val="toc 2"/>
    <w:basedOn w:val="Normal"/>
    <w:next w:val="Normal"/>
    <w:qFormat/>
    <w:pPr>
      <w:ind w:leftChars="200" w:left="420"/>
    </w:pPr>
  </w:style>
  <w:style w:type="paragraph" w:styleId="TOC3">
    <w:name w:val="toc 3"/>
    <w:basedOn w:val="Normal"/>
    <w:next w:val="Normal"/>
    <w:qFormat/>
    <w:pPr>
      <w:ind w:leftChars="400" w:left="840"/>
    </w:pPr>
  </w:style>
  <w:style w:type="paragraph" w:styleId="TOC4">
    <w:name w:val="toc 4"/>
    <w:basedOn w:val="Normal"/>
    <w:next w:val="Normal"/>
    <w:qFormat/>
    <w:pPr>
      <w:ind w:leftChars="600" w:left="1260"/>
    </w:pPr>
  </w:style>
  <w:style w:type="paragraph" w:styleId="TOC5">
    <w:name w:val="toc 5"/>
    <w:basedOn w:val="Normal"/>
    <w:next w:val="Normal"/>
    <w:qFormat/>
    <w:pPr>
      <w:ind w:leftChars="800" w:left="1680"/>
    </w:pPr>
  </w:style>
  <w:style w:type="paragraph" w:styleId="TOC6">
    <w:name w:val="toc 6"/>
    <w:basedOn w:val="Normal"/>
    <w:next w:val="Normal"/>
    <w:qFormat/>
    <w:pPr>
      <w:ind w:leftChars="1000" w:left="2100"/>
    </w:pPr>
  </w:style>
  <w:style w:type="paragraph" w:styleId="TOC7">
    <w:name w:val="toc 7"/>
    <w:basedOn w:val="Normal"/>
    <w:next w:val="Normal"/>
    <w:qFormat/>
    <w:pPr>
      <w:ind w:leftChars="1200" w:left="2520"/>
    </w:pPr>
  </w:style>
  <w:style w:type="paragraph" w:styleId="TOC8">
    <w:name w:val="toc 8"/>
    <w:basedOn w:val="Normal"/>
    <w:next w:val="Normal"/>
    <w:qFormat/>
    <w:pPr>
      <w:ind w:leftChars="1400" w:left="2940"/>
    </w:pPr>
  </w:style>
  <w:style w:type="paragraph" w:styleId="TOC9">
    <w:name w:val="toc 9"/>
    <w:basedOn w:val="Normal"/>
    <w:next w:val="Normal"/>
    <w:qFormat/>
    <w:pPr>
      <w:ind w:leftChars="1600" w:left="3360"/>
    </w:pPr>
  </w:style>
  <w:style w:type="table" w:styleId="LightShading">
    <w:name w:val="Light Shading"/>
    <w:basedOn w:val="TableNormal"/>
    <w:uiPriority w:val="60"/>
    <w:qFormat/>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qFormat/>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qFormat/>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qFormat/>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qFormat/>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qFormat/>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qFormat/>
    <w:rPr>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qFormat/>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qFormat/>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qFormat/>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qFormat/>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qFormat/>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qFormat/>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qFormat/>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qFormat/>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qFormat/>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qFormat/>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qFormat/>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qFormat/>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qFormat/>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qFormat/>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qFormat/>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qFormat/>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qFormat/>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qFormat/>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qFormat/>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qFormat/>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qFormat/>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qFormat/>
    <w:rPr>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qFormat/>
    <w:rPr>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qFormat/>
    <w:rPr>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qFormat/>
    <w:rPr>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qFormat/>
    <w:rPr>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qFormat/>
    <w:rPr>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qFormat/>
    <w:rPr>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qFormat/>
    <w:rPr>
      <w:rFonts w:ascii="SimSun" w:eastAsia="Courier New" w:hAnsi="SimSu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qFormat/>
    <w:rPr>
      <w:rFonts w:ascii="SimSun" w:eastAsia="Courier New" w:hAnsi="SimSu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qFormat/>
    <w:rPr>
      <w:rFonts w:ascii="SimSun" w:eastAsia="Courier New" w:hAnsi="SimSu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qFormat/>
    <w:rPr>
      <w:rFonts w:ascii="SimSun" w:eastAsia="Courier New" w:hAnsi="SimSu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qFormat/>
    <w:rPr>
      <w:rFonts w:ascii="SimSun" w:eastAsia="Courier New" w:hAnsi="SimSu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qFormat/>
    <w:rPr>
      <w:rFonts w:ascii="SimSun" w:eastAsia="Courier New" w:hAnsi="SimSu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qFormat/>
    <w:rPr>
      <w:rFonts w:ascii="SimSun" w:eastAsia="Courier New" w:hAnsi="SimSu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qFormat/>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qFormat/>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qFormat/>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qFormat/>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qFormat/>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qFormat/>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qFormat/>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qFormat/>
    <w:rPr>
      <w:rFonts w:ascii="SimSun" w:eastAsia="Courier New" w:hAnsi="SimSu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qFormat/>
    <w:rPr>
      <w:rFonts w:ascii="SimSun" w:eastAsia="Courier New" w:hAnsi="SimSu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qFormat/>
    <w:rPr>
      <w:rFonts w:ascii="SimSun" w:eastAsia="Courier New" w:hAnsi="SimSu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qFormat/>
    <w:rPr>
      <w:rFonts w:ascii="SimSun" w:eastAsia="Courier New" w:hAnsi="SimSu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qFormat/>
    <w:rPr>
      <w:rFonts w:ascii="SimSun" w:eastAsia="Courier New" w:hAnsi="SimSu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qFormat/>
    <w:rPr>
      <w:rFonts w:ascii="SimSun" w:eastAsia="Courier New" w:hAnsi="SimSu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qFormat/>
    <w:rPr>
      <w:rFonts w:ascii="SimSun" w:eastAsia="Courier New" w:hAnsi="SimSu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qFormat/>
    <w:rPr>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qFormat/>
    <w:rPr>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qFormat/>
    <w:rPr>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qFormat/>
    <w:rPr>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qFormat/>
    <w:rPr>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qFormat/>
    <w:rPr>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qFormat/>
    <w:rPr>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qFormat/>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qFormat/>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qFormat/>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qFormat/>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qFormat/>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qFormat/>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qFormat/>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qFormat/>
    <w:rPr>
      <w:color w:val="00000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qFormat/>
    <w:rPr>
      <w:color w:val="00000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qFormat/>
    <w:rPr>
      <w:color w:val="00000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qFormat/>
    <w:rPr>
      <w:color w:val="00000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qFormat/>
    <w:rPr>
      <w:color w:val="00000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qFormat/>
    <w:rPr>
      <w:color w:val="00000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qFormat/>
    <w:rPr>
      <w:color w:val="00000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qFormat/>
    <w:rPr>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qFormat/>
    <w:rPr>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qFormat/>
    <w:rPr>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qFormat/>
    <w:rPr>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qFormat/>
    <w:rPr>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qFormat/>
    <w:rPr>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qFormat/>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auto"/>
      <w:sz w:val="26"/>
      <w:szCs w:val="32"/>
      <w:lang w:eastAsia="en-US"/>
    </w:rPr>
  </w:style>
  <w:style w:type="paragraph" w:styleId="ListParagraph">
    <w:name w:val="List Paragraph"/>
    <w:basedOn w:val="Normal"/>
    <w:uiPriority w:val="34"/>
    <w:qFormat/>
    <w:pPr>
      <w:ind w:left="720"/>
      <w:contextualSpacing/>
    </w:pPr>
  </w:style>
  <w:style w:type="paragraph" w:customStyle="1" w:styleId="WPSOffice1">
    <w:name w:val="WPSOffice手动目录 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chotroihn.vn/ch340g-sop16"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chotroihn.vn/cong-usb-mini-5p-dip" TargetMode="Externa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chotroihn.vn/arduino" TargetMode="External"/><Relationship Id="rId23" Type="http://schemas.openxmlformats.org/officeDocument/2006/relationships/hyperlink" Target="https://iotmaker.vn/cable-micro-usb-b-80cm.html" TargetMode="External"/><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chotroihn.vn/atmega328p-tai-linh-kien-dien-tu-3m-1" TargetMode="External"/><Relationship Id="rId22" Type="http://schemas.openxmlformats.org/officeDocument/2006/relationships/image" Target="media/image9.png"/><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21</Pages>
  <Words>2868</Words>
  <Characters>16351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PHAM HONG DAI D19CN06</cp:lastModifiedBy>
  <cp:revision>2</cp:revision>
  <dcterms:created xsi:type="dcterms:W3CDTF">2022-10-18T09:36:00Z</dcterms:created>
  <dcterms:modified xsi:type="dcterms:W3CDTF">2022-11-08T19:20:00Z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0E3CF26DBEAD47C09DDF2F94C7E0114A</vt:lpwstr>
  </property>
</Properties>
</file>